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DF2D5" w14:textId="77777777" w:rsidR="00C50547" w:rsidRDefault="00000000">
      <w:pPr>
        <w:pStyle w:val="Heading1"/>
      </w:pPr>
      <w:r>
        <w:t xml:space="preserve">DCL Commands </w:t>
      </w:r>
    </w:p>
    <w:p w14:paraId="67D9B609" w14:textId="77777777" w:rsidR="00C50547" w:rsidRDefault="00000000">
      <w:pPr>
        <w:pStyle w:val="Heading2"/>
      </w:pPr>
      <w:r>
        <w:t>Task 1: Create a User</w:t>
      </w:r>
    </w:p>
    <w:p w14:paraId="27616CB6" w14:textId="5F945044" w:rsidR="00A46AF1" w:rsidRDefault="00000000">
      <w:r>
        <w:t>Create a user named intern1 with password intern123.</w:t>
      </w:r>
      <w:r>
        <w:br/>
        <w:t>Expected Result: The user should be successfully created and able to log in.</w:t>
      </w:r>
    </w:p>
    <w:p w14:paraId="1B171A4C" w14:textId="16C1300F" w:rsidR="00A46AF1" w:rsidRDefault="00A46AF1">
      <w:r>
        <w:t>Query: create user “intern</w:t>
      </w:r>
      <w:proofErr w:type="gramStart"/>
      <w:r>
        <w:t>1”@</w:t>
      </w:r>
      <w:proofErr w:type="gramEnd"/>
      <w:r>
        <w:t>localhost by ‘intern123’;</w:t>
      </w:r>
    </w:p>
    <w:p w14:paraId="1BEB1BE5" w14:textId="77777777" w:rsidR="00C50547" w:rsidRDefault="00000000">
      <w:pPr>
        <w:pStyle w:val="Heading2"/>
      </w:pPr>
      <w:r>
        <w:t>Task 2: Grant SELECT Permission</w:t>
      </w:r>
    </w:p>
    <w:p w14:paraId="2599EA26" w14:textId="77777777" w:rsidR="00C50547" w:rsidRDefault="00000000">
      <w:r>
        <w:t>Grant only the SELECT privilege on the employees table to intern1.</w:t>
      </w:r>
      <w:r>
        <w:br/>
        <w:t>Verification: Login as intern1 and display all employee records.</w:t>
      </w:r>
    </w:p>
    <w:p w14:paraId="07E99CC0" w14:textId="0D9C501C" w:rsidR="00A46AF1" w:rsidRDefault="00A46AF1">
      <w:r>
        <w:t>Query: grant select on (database name</w:t>
      </w:r>
      <w:proofErr w:type="gramStart"/>
      <w:r>
        <w:t>).</w:t>
      </w:r>
      <w:r w:rsidR="00AA2625">
        <w:t>*</w:t>
      </w:r>
      <w:proofErr w:type="gramEnd"/>
      <w:r>
        <w:t xml:space="preserve"> to intern1@localhost</w:t>
      </w:r>
    </w:p>
    <w:p w14:paraId="78E5C09E" w14:textId="68CDE6DF" w:rsidR="00AA2625" w:rsidRDefault="00AA2625">
      <w:r>
        <w:t>Select*from employees;</w:t>
      </w:r>
    </w:p>
    <w:p w14:paraId="1CB871FF" w14:textId="77777777" w:rsidR="00C50547" w:rsidRDefault="00000000">
      <w:pPr>
        <w:pStyle w:val="Heading2"/>
      </w:pPr>
      <w:r>
        <w:t>Task 3: Test Restricted Access</w:t>
      </w:r>
    </w:p>
    <w:p w14:paraId="6AFA1455" w14:textId="77777777" w:rsidR="00C50547" w:rsidRDefault="00000000">
      <w:r>
        <w:t>Using intern1, try to insert the record (106, 'Rahul', 'IT', 45000).</w:t>
      </w:r>
      <w:r>
        <w:br/>
        <w:t>Question: Why does the operation fail?</w:t>
      </w:r>
    </w:p>
    <w:p w14:paraId="64F3A3E1" w14:textId="3200C8ED" w:rsidR="00A46AF1" w:rsidRDefault="00A46AF1">
      <w:r>
        <w:t xml:space="preserve">Query: grant </w:t>
      </w:r>
      <w:proofErr w:type="spellStart"/>
      <w:proofErr w:type="gramStart"/>
      <w:r>
        <w:t>select,insert</w:t>
      </w:r>
      <w:proofErr w:type="spellEnd"/>
      <w:proofErr w:type="gramEnd"/>
      <w:r>
        <w:t xml:space="preserve"> on (database name</w:t>
      </w:r>
      <w:proofErr w:type="gramStart"/>
      <w:r>
        <w:t>).employees</w:t>
      </w:r>
      <w:proofErr w:type="gramEnd"/>
      <w:r>
        <w:t xml:space="preserve"> to intern1@localhost</w:t>
      </w:r>
    </w:p>
    <w:p w14:paraId="368828DD" w14:textId="030E69BB" w:rsidR="00A46AF1" w:rsidRDefault="00A46AF1">
      <w:r>
        <w:t xml:space="preserve">Insert into </w:t>
      </w:r>
      <w:proofErr w:type="gramStart"/>
      <w:r>
        <w:t>employees</w:t>
      </w:r>
      <w:proofErr w:type="gramEnd"/>
      <w:r>
        <w:t xml:space="preserve"> </w:t>
      </w:r>
      <w:proofErr w:type="gramStart"/>
      <w:r>
        <w:t>values(</w:t>
      </w:r>
      <w:proofErr w:type="gramEnd"/>
      <w:r>
        <w:t>106, 'Rahul', 'IT', 45000)</w:t>
      </w:r>
      <w:r>
        <w:t>;</w:t>
      </w:r>
    </w:p>
    <w:p w14:paraId="63C06480" w14:textId="3128ED00" w:rsidR="00A46AF1" w:rsidRDefault="00A46AF1">
      <w:r>
        <w:t>Select*from employees</w:t>
      </w:r>
    </w:p>
    <w:p w14:paraId="16EAF2C6" w14:textId="77777777" w:rsidR="00C50547" w:rsidRDefault="00000000">
      <w:pPr>
        <w:pStyle w:val="Heading2"/>
      </w:pPr>
      <w:r>
        <w:t>Task 4: Grant INSERT Permission</w:t>
      </w:r>
    </w:p>
    <w:p w14:paraId="4E704D00" w14:textId="77777777" w:rsidR="00C50547" w:rsidRDefault="00000000">
      <w:r>
        <w:t>Grant the INSERT privilege to intern1.</w:t>
      </w:r>
      <w:r>
        <w:br/>
        <w:t>Verification: Insert the employee record given in Task 3.</w:t>
      </w:r>
    </w:p>
    <w:p w14:paraId="77F86CFE" w14:textId="6534039F" w:rsidR="00A46AF1" w:rsidRDefault="00A46AF1">
      <w:r>
        <w:t>Query: grant insert</w:t>
      </w:r>
      <w:r w:rsidR="00AA2625">
        <w:t xml:space="preserve"> on (database name</w:t>
      </w:r>
      <w:proofErr w:type="gramStart"/>
      <w:r w:rsidR="00AA2625">
        <w:t>).employees</w:t>
      </w:r>
      <w:proofErr w:type="gramEnd"/>
      <w:r w:rsidR="00AA2625">
        <w:t xml:space="preserve"> to intern1@localhost</w:t>
      </w:r>
    </w:p>
    <w:p w14:paraId="4546E63F" w14:textId="77777777" w:rsidR="00C50547" w:rsidRDefault="00000000">
      <w:pPr>
        <w:pStyle w:val="Heading2"/>
      </w:pPr>
      <w:r>
        <w:t>Task 5: Grant UPDATE Permission</w:t>
      </w:r>
    </w:p>
    <w:p w14:paraId="4BFBD248" w14:textId="77777777" w:rsidR="00C50547" w:rsidRDefault="00000000">
      <w:r>
        <w:t>Grant the UPDATE privilege to intern1.</w:t>
      </w:r>
      <w:r>
        <w:br/>
        <w:t>Task: Increase the salary of employee 101 by ₹5,000.</w:t>
      </w:r>
    </w:p>
    <w:p w14:paraId="05FDADE9" w14:textId="618AD332" w:rsidR="00AA2625" w:rsidRDefault="00AA2625">
      <w:r>
        <w:t xml:space="preserve">Query: grant </w:t>
      </w:r>
      <w:proofErr w:type="spellStart"/>
      <w:proofErr w:type="gramStart"/>
      <w:r>
        <w:t>select,update</w:t>
      </w:r>
      <w:proofErr w:type="spellEnd"/>
      <w:proofErr w:type="gramEnd"/>
      <w:r>
        <w:t>(</w:t>
      </w:r>
      <w:proofErr w:type="spellStart"/>
      <w:r>
        <w:t>emp_</w:t>
      </w:r>
      <w:proofErr w:type="gramStart"/>
      <w:r>
        <w:t>id,salary</w:t>
      </w:r>
      <w:proofErr w:type="spellEnd"/>
      <w:proofErr w:type="gramEnd"/>
      <w:r>
        <w:t>) on (</w:t>
      </w:r>
      <w:proofErr w:type="spellStart"/>
      <w:r>
        <w:t>databse</w:t>
      </w:r>
      <w:proofErr w:type="spellEnd"/>
      <w:proofErr w:type="gramStart"/>
      <w:r>
        <w:t>).employees</w:t>
      </w:r>
      <w:proofErr w:type="gramEnd"/>
      <w:r>
        <w:t xml:space="preserve"> to intern1@localhost</w:t>
      </w:r>
    </w:p>
    <w:p w14:paraId="798F20C7" w14:textId="0D44C872" w:rsidR="00AA2625" w:rsidRDefault="00AA2625">
      <w:r>
        <w:t xml:space="preserve">Update employees set salary=’salary+500’ where </w:t>
      </w:r>
      <w:proofErr w:type="spellStart"/>
      <w:r>
        <w:t>emp_id</w:t>
      </w:r>
      <w:proofErr w:type="spellEnd"/>
      <w:r>
        <w:t>=101;</w:t>
      </w:r>
    </w:p>
    <w:p w14:paraId="16BEF45E" w14:textId="77777777" w:rsidR="00C50547" w:rsidRDefault="00000000">
      <w:pPr>
        <w:pStyle w:val="Heading2"/>
      </w:pPr>
      <w:r>
        <w:t>Task 6: Revoke UPDATE Permission</w:t>
      </w:r>
    </w:p>
    <w:p w14:paraId="36B17651" w14:textId="77777777" w:rsidR="00C50547" w:rsidRDefault="00000000">
      <w:r>
        <w:t>Remove the UPDATE privilege from intern1.</w:t>
      </w:r>
      <w:r>
        <w:br/>
        <w:t>Verification: Try updating employee 102's salary and observe the result.</w:t>
      </w:r>
    </w:p>
    <w:p w14:paraId="506CA482" w14:textId="34A99193" w:rsidR="00AA2625" w:rsidRDefault="00AA2625">
      <w:r>
        <w:t>Query: revoke update on employees from intern1@localhost;</w:t>
      </w:r>
    </w:p>
    <w:p w14:paraId="5B076153" w14:textId="1157CBEA" w:rsidR="00AA2625" w:rsidRDefault="00AA2625">
      <w:r>
        <w:lastRenderedPageBreak/>
        <w:t xml:space="preserve">Update employees set salary=5000 where </w:t>
      </w:r>
      <w:proofErr w:type="spellStart"/>
      <w:r>
        <w:t>emp_id</w:t>
      </w:r>
      <w:proofErr w:type="spellEnd"/>
      <w:r>
        <w:t>=102</w:t>
      </w:r>
    </w:p>
    <w:p w14:paraId="5114D5CB" w14:textId="77777777" w:rsidR="00C50547" w:rsidRDefault="00000000">
      <w:pPr>
        <w:pStyle w:val="Heading2"/>
      </w:pPr>
      <w:r>
        <w:t>Task 7: Create Another User</w:t>
      </w:r>
    </w:p>
    <w:p w14:paraId="275ABAD1" w14:textId="77777777" w:rsidR="00C50547" w:rsidRDefault="00000000">
      <w:r>
        <w:t xml:space="preserve">Create a user named </w:t>
      </w:r>
      <w:proofErr w:type="spellStart"/>
      <w:r>
        <w:t>hr_user</w:t>
      </w:r>
      <w:proofErr w:type="spellEnd"/>
      <w:r>
        <w:t xml:space="preserve"> with password hr123.</w:t>
      </w:r>
      <w:r>
        <w:br/>
        <w:t xml:space="preserve">Grant SELECT and INSERT permissions on the </w:t>
      </w:r>
      <w:proofErr w:type="gramStart"/>
      <w:r>
        <w:t>employees</w:t>
      </w:r>
      <w:proofErr w:type="gramEnd"/>
      <w:r>
        <w:t xml:space="preserve"> table.</w:t>
      </w:r>
      <w:r>
        <w:br/>
        <w:t>Verification: Test both operations.</w:t>
      </w:r>
    </w:p>
    <w:p w14:paraId="077E8089" w14:textId="2F96C153" w:rsidR="002B75C6" w:rsidRDefault="002B75C6">
      <w:r>
        <w:t>Query: create user ‘</w:t>
      </w:r>
      <w:proofErr w:type="spellStart"/>
      <w:r>
        <w:t>hr_user’@localhost</w:t>
      </w:r>
      <w:proofErr w:type="spellEnd"/>
      <w:r>
        <w:t xml:space="preserve"> by ‘hr123’</w:t>
      </w:r>
    </w:p>
    <w:p w14:paraId="5D522D19" w14:textId="02FCC321" w:rsidR="002B75C6" w:rsidRDefault="002B75C6">
      <w:r>
        <w:t xml:space="preserve">Grant </w:t>
      </w:r>
      <w:proofErr w:type="spellStart"/>
      <w:proofErr w:type="gramStart"/>
      <w:r>
        <w:t>select,insert</w:t>
      </w:r>
      <w:proofErr w:type="spellEnd"/>
      <w:proofErr w:type="gramEnd"/>
      <w:r>
        <w:t xml:space="preserve"> on (</w:t>
      </w:r>
      <w:proofErr w:type="spellStart"/>
      <w:r>
        <w:t>databse</w:t>
      </w:r>
      <w:proofErr w:type="spellEnd"/>
      <w:r>
        <w:t xml:space="preserve"> name</w:t>
      </w:r>
      <w:proofErr w:type="gramStart"/>
      <w:r>
        <w:t>).employees</w:t>
      </w:r>
      <w:proofErr w:type="gramEnd"/>
      <w:r>
        <w:t xml:space="preserve"> to </w:t>
      </w:r>
      <w:proofErr w:type="spellStart"/>
      <w:r>
        <w:t>hr_user@localhost</w:t>
      </w:r>
      <w:proofErr w:type="spellEnd"/>
      <w:r>
        <w:t>;</w:t>
      </w:r>
    </w:p>
    <w:p w14:paraId="02B378EA" w14:textId="0DD58A21" w:rsidR="002B75C6" w:rsidRDefault="002B75C6">
      <w:r>
        <w:t>Select*from employees</w:t>
      </w:r>
    </w:p>
    <w:p w14:paraId="0685C972" w14:textId="6D0E4BCA" w:rsidR="002B75C6" w:rsidRDefault="002B75C6">
      <w:r>
        <w:t xml:space="preserve">Insert table </w:t>
      </w:r>
      <w:proofErr w:type="spellStart"/>
      <w:r>
        <w:t>emloyees</w:t>
      </w:r>
      <w:proofErr w:type="spellEnd"/>
      <w:r>
        <w:t xml:space="preserve"> values(110,’hemanth’,’it’,45000);</w:t>
      </w:r>
    </w:p>
    <w:p w14:paraId="7493E740" w14:textId="77777777" w:rsidR="002B75C6" w:rsidRDefault="002B75C6"/>
    <w:p w14:paraId="5EBDB73F" w14:textId="77777777" w:rsidR="00C50547" w:rsidRDefault="00000000">
      <w:pPr>
        <w:pStyle w:val="Heading2"/>
      </w:pPr>
      <w:r>
        <w:t>Task 8: Display User Privileges</w:t>
      </w:r>
    </w:p>
    <w:p w14:paraId="2F2BC521" w14:textId="77777777" w:rsidR="00C50547" w:rsidRDefault="00000000">
      <w:r>
        <w:t xml:space="preserve">Display all privileges assigned to intern1 and </w:t>
      </w:r>
      <w:proofErr w:type="spellStart"/>
      <w:r>
        <w:t>hr_user</w:t>
      </w:r>
      <w:proofErr w:type="spellEnd"/>
      <w:r>
        <w:t>.</w:t>
      </w:r>
      <w:r>
        <w:br/>
        <w:t>Question: Which privileges are different between the two users?</w:t>
      </w:r>
    </w:p>
    <w:p w14:paraId="49CF1177" w14:textId="355EBD06" w:rsidR="002B75C6" w:rsidRDefault="002B75C6">
      <w:r>
        <w:t>Display:   Show grant for intern1@localhost</w:t>
      </w:r>
    </w:p>
    <w:p w14:paraId="012B52E2" w14:textId="03CDB27C" w:rsidR="002B75C6" w:rsidRDefault="002B75C6">
      <w:r>
        <w:t xml:space="preserve">Show </w:t>
      </w:r>
      <w:proofErr w:type="spellStart"/>
      <w:r>
        <w:t>frant</w:t>
      </w:r>
      <w:proofErr w:type="spellEnd"/>
      <w:r>
        <w:t xml:space="preserve"> for </w:t>
      </w:r>
      <w:proofErr w:type="spellStart"/>
      <w:r>
        <w:t>hr_user@localhost</w:t>
      </w:r>
      <w:proofErr w:type="spellEnd"/>
    </w:p>
    <w:p w14:paraId="3D364347" w14:textId="77777777" w:rsidR="00C50547" w:rsidRDefault="00000000">
      <w:pPr>
        <w:pStyle w:val="Heading2"/>
      </w:pPr>
      <w:r>
        <w:t>Task 9: Grant All Privileges</w:t>
      </w:r>
    </w:p>
    <w:p w14:paraId="65BFCEC9" w14:textId="77777777" w:rsidR="00C50547" w:rsidRDefault="00000000">
      <w:r>
        <w:t xml:space="preserve">Grant all privileges on database </w:t>
      </w:r>
      <w:proofErr w:type="spellStart"/>
      <w:r>
        <w:t>company_db</w:t>
      </w:r>
      <w:proofErr w:type="spellEnd"/>
      <w:r>
        <w:t xml:space="preserve"> to intern1.</w:t>
      </w:r>
      <w:r>
        <w:br/>
        <w:t>Verification: Create a new table named projects.</w:t>
      </w:r>
    </w:p>
    <w:p w14:paraId="0A6CE69D" w14:textId="77777777" w:rsidR="00C50547" w:rsidRDefault="00000000">
      <w:pPr>
        <w:pStyle w:val="Heading2"/>
      </w:pPr>
      <w:r>
        <w:t>Task 10: Revoke All Privileges</w:t>
      </w:r>
    </w:p>
    <w:p w14:paraId="0ED7D69A" w14:textId="77777777" w:rsidR="00C50547" w:rsidRDefault="00000000">
      <w:r>
        <w:t>Remove all privileges from intern1.</w:t>
      </w:r>
      <w:r>
        <w:br/>
        <w:t>Verification: Try accessing the employees table and note the outcome.</w:t>
      </w:r>
    </w:p>
    <w:p w14:paraId="6A0A3BE4" w14:textId="2CDD3F63" w:rsidR="002B75C6" w:rsidRDefault="002B75C6">
      <w:r>
        <w:t xml:space="preserve">Query: revoke all </w:t>
      </w:r>
      <w:proofErr w:type="spellStart"/>
      <w:proofErr w:type="gramStart"/>
      <w:r>
        <w:t>privileges,grant</w:t>
      </w:r>
      <w:proofErr w:type="spellEnd"/>
      <w:proofErr w:type="gramEnd"/>
      <w:r>
        <w:t xml:space="preserve"> option on from intern1@localhost;</w:t>
      </w:r>
    </w:p>
    <w:p w14:paraId="22879959" w14:textId="724FDE9D" w:rsidR="002B75C6" w:rsidRDefault="002B75C6">
      <w:r>
        <w:t>Or</w:t>
      </w:r>
    </w:p>
    <w:p w14:paraId="02807FE1" w14:textId="4B77494E" w:rsidR="002B75C6" w:rsidRDefault="002B75C6">
      <w:r>
        <w:t xml:space="preserve">Revoke all privileges from </w:t>
      </w:r>
      <w:proofErr w:type="spellStart"/>
      <w:r>
        <w:t>intern@localhost</w:t>
      </w:r>
      <w:proofErr w:type="spellEnd"/>
    </w:p>
    <w:p w14:paraId="095082F4" w14:textId="77777777" w:rsidR="00C50547" w:rsidRDefault="00000000">
      <w:pPr>
        <w:pStyle w:val="Heading2"/>
      </w:pPr>
      <w:r>
        <w:t>Sample Table</w:t>
      </w:r>
    </w:p>
    <w:p w14:paraId="70BC762C" w14:textId="77777777" w:rsidR="00C50547" w:rsidRDefault="00000000">
      <w:r>
        <w:t>CREATE TABLE employees (</w:t>
      </w:r>
      <w:r>
        <w:br/>
        <w:t xml:space="preserve">    </w:t>
      </w:r>
      <w:proofErr w:type="spellStart"/>
      <w:r>
        <w:t>emp_id</w:t>
      </w:r>
      <w:proofErr w:type="spellEnd"/>
      <w:r>
        <w:t xml:space="preserve"> INT PRIMARY KEY,</w:t>
      </w:r>
      <w:r>
        <w:br/>
        <w:t xml:space="preserve">    </w:t>
      </w:r>
      <w:proofErr w:type="spellStart"/>
      <w:r>
        <w:t>emp_name</w:t>
      </w:r>
      <w:proofErr w:type="spellEnd"/>
      <w:r>
        <w:t xml:space="preserve"> VARCHAR(50),</w:t>
      </w:r>
      <w:r>
        <w:br/>
        <w:t xml:space="preserve">    department VARCHAR(30),</w:t>
      </w:r>
      <w:r>
        <w:br/>
        <w:t xml:space="preserve">    salary DECIMAL(10,2)</w:t>
      </w:r>
      <w:r>
        <w:br/>
        <w:t>);</w:t>
      </w:r>
      <w:r>
        <w:br/>
      </w:r>
      <w:r>
        <w:br/>
      </w:r>
      <w:r>
        <w:lastRenderedPageBreak/>
        <w:t>INSERT INTO employees VALUES</w:t>
      </w:r>
      <w:r>
        <w:br/>
        <w:t>(101,'Ravi','IT',50000),</w:t>
      </w:r>
      <w:r>
        <w:br/>
        <w:t>(102,'Priya','HR',45000),</w:t>
      </w:r>
      <w:r>
        <w:br/>
        <w:t>(103,'Arjun','Sales',55000),</w:t>
      </w:r>
      <w:r>
        <w:br/>
        <w:t>(104,'Sneha','IT',60000),</w:t>
      </w:r>
      <w:r>
        <w:br/>
        <w:t>(105,'Kiran','Finance',65000);</w:t>
      </w:r>
      <w:r>
        <w:br/>
      </w:r>
    </w:p>
    <w:sectPr w:rsidR="00C5054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59539" w14:textId="77777777" w:rsidR="001703E5" w:rsidRDefault="001703E5">
      <w:pPr>
        <w:spacing w:line="240" w:lineRule="auto"/>
      </w:pPr>
      <w:r>
        <w:separator/>
      </w:r>
    </w:p>
  </w:endnote>
  <w:endnote w:type="continuationSeparator" w:id="0">
    <w:p w14:paraId="0BD2387E" w14:textId="77777777" w:rsidR="001703E5" w:rsidRDefault="001703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2592C" w14:textId="77777777" w:rsidR="001703E5" w:rsidRDefault="001703E5">
      <w:pPr>
        <w:spacing w:after="0"/>
      </w:pPr>
      <w:r>
        <w:separator/>
      </w:r>
    </w:p>
  </w:footnote>
  <w:footnote w:type="continuationSeparator" w:id="0">
    <w:p w14:paraId="329A31AB" w14:textId="77777777" w:rsidR="001703E5" w:rsidRDefault="001703E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430198390">
    <w:abstractNumId w:val="5"/>
  </w:num>
  <w:num w:numId="2" w16cid:durableId="2038189406">
    <w:abstractNumId w:val="3"/>
  </w:num>
  <w:num w:numId="3" w16cid:durableId="1051731305">
    <w:abstractNumId w:val="2"/>
  </w:num>
  <w:num w:numId="4" w16cid:durableId="1031687333">
    <w:abstractNumId w:val="4"/>
  </w:num>
  <w:num w:numId="5" w16cid:durableId="1053046309">
    <w:abstractNumId w:val="1"/>
  </w:num>
  <w:num w:numId="6" w16cid:durableId="1533180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413C"/>
    <w:rsid w:val="001703E5"/>
    <w:rsid w:val="0029639D"/>
    <w:rsid w:val="002B75C6"/>
    <w:rsid w:val="00326F90"/>
    <w:rsid w:val="004A7B2F"/>
    <w:rsid w:val="006E2E47"/>
    <w:rsid w:val="00A46AF1"/>
    <w:rsid w:val="00AA1D8D"/>
    <w:rsid w:val="00AA2625"/>
    <w:rsid w:val="00B47730"/>
    <w:rsid w:val="00C50547"/>
    <w:rsid w:val="00CB0664"/>
    <w:rsid w:val="00FC693F"/>
    <w:rsid w:val="5AD85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7CAD56"/>
  <w14:defaultImageDpi w14:val="300"/>
  <w15:docId w15:val="{95B76238-7912-4A81-B9AA-F369E0365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 w:qFormat="1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416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Hemanth kumar Thippavathi</cp:lastModifiedBy>
  <cp:revision>2</cp:revision>
  <dcterms:created xsi:type="dcterms:W3CDTF">2026-06-10T16:15:00Z</dcterms:created>
  <dcterms:modified xsi:type="dcterms:W3CDTF">2026-06-10T16:15:00Z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eyJoZGlkIjoiOTIzZmVhNmZkNjNiZmI2NWM1YTdlNzZhM2YwMDIxNTMifQ==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5E6FA1643F8F4AA5877B2E86A4167A43_12</vt:lpwstr>
  </property>
</Properties>
</file>