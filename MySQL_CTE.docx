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FA61D81">
      <w:pPr>
        <w:pStyle w:val="36"/>
        <w:rPr>
          <w:rFonts w:hint="default"/>
          <w:lang w:val="en-IN"/>
        </w:rPr>
      </w:pPr>
      <w:r>
        <w:t>MyS</w:t>
      </w:r>
      <w:r>
        <w:rPr>
          <w:rFonts w:hint="default"/>
          <w:lang w:val="en-IN"/>
        </w:rPr>
        <w:t>QL -CTE</w:t>
      </w:r>
    </w:p>
    <w:p w14:paraId="1872A84C">
      <w:pPr>
        <w:pStyle w:val="2"/>
      </w:pPr>
      <w:r>
        <w:t>1. What is a CTE?</w:t>
      </w:r>
    </w:p>
    <w:p w14:paraId="41FDC14D">
      <w:r>
        <w:t>A Common Table Expression (CTE) is a temporary named result set that exists only during the execution of a single SQL statement. It improves readability, modularizes complex SQL, allows reuse of intermediate results, and supports recursion.</w:t>
      </w:r>
    </w:p>
    <w:p w14:paraId="3C2B5F12">
      <w:pPr>
        <w:pStyle w:val="2"/>
      </w:pPr>
      <w:r>
        <w:t>2. Syntax</w:t>
      </w:r>
    </w:p>
    <w:p w14:paraId="306F4D35">
      <w:r>
        <w:t>WITH cte_name AS</w:t>
      </w:r>
      <w:r>
        <w:br w:type="textWrapping"/>
      </w:r>
      <w:r>
        <w:t>(</w:t>
      </w:r>
      <w:r>
        <w:br w:type="textWrapping"/>
      </w:r>
      <w:r>
        <w:t xml:space="preserve">    SELECT ...</w:t>
      </w:r>
      <w:r>
        <w:br w:type="textWrapping"/>
      </w:r>
      <w:r>
        <w:t>)</w:t>
      </w:r>
      <w:r>
        <w:br w:type="textWrapping"/>
      </w:r>
      <w:r>
        <w:t>SELECT *</w:t>
      </w:r>
      <w:r>
        <w:br w:type="textWrapping"/>
      </w:r>
      <w:r>
        <w:t>FROM cte_name;</w:t>
      </w:r>
    </w:p>
    <w:p w14:paraId="5332C8EF">
      <w:pPr>
        <w:pStyle w:val="2"/>
      </w:pPr>
      <w:r>
        <w:t>3. Sample Dataset</w:t>
      </w:r>
    </w:p>
    <w:p w14:paraId="27AB0B3F">
      <w:r>
        <w:t>CREATE TABLE Employees(</w:t>
      </w:r>
      <w:r>
        <w:br w:type="textWrapping"/>
      </w:r>
      <w:r>
        <w:t xml:space="preserve"> EmpID INT PRIMARY KEY,</w:t>
      </w:r>
      <w:r>
        <w:br w:type="textWrapping"/>
      </w:r>
      <w:r>
        <w:t xml:space="preserve"> Name VARCHAR(50),</w:t>
      </w:r>
      <w:r>
        <w:br w:type="textWrapping"/>
      </w:r>
      <w:r>
        <w:t xml:space="preserve"> Department VARCHAR(50),</w:t>
      </w:r>
      <w:r>
        <w:br w:type="textWrapping"/>
      </w:r>
      <w:r>
        <w:t xml:space="preserve"> Salary DECIMAL(10,2),</w:t>
      </w:r>
      <w:r>
        <w:br w:type="textWrapping"/>
      </w:r>
      <w:r>
        <w:t xml:space="preserve"> ManagerID INT</w:t>
      </w:r>
      <w:r>
        <w:br w:type="textWrapping"/>
      </w:r>
      <w:r>
        <w:t>);</w:t>
      </w:r>
      <w:r>
        <w:br w:type="textWrapping"/>
      </w:r>
      <w:r>
        <w:br w:type="textWrapping"/>
      </w:r>
      <w:r>
        <w:t>INSERT INTO Employees VALUES</w:t>
      </w:r>
      <w:r>
        <w:br w:type="textWrapping"/>
      </w:r>
      <w:r>
        <w:t>(101,'Mani','IT',55000,NULL),</w:t>
      </w:r>
      <w:r>
        <w:br w:type="textWrapping"/>
      </w:r>
      <w:r>
        <w:t>(102,'Ravi','HR',45000,101),</w:t>
      </w:r>
      <w:r>
        <w:br w:type="textWrapping"/>
      </w:r>
      <w:r>
        <w:t>(103,'Priya','Finance',70000,101),</w:t>
      </w:r>
      <w:r>
        <w:br w:type="textWrapping"/>
      </w:r>
      <w:r>
        <w:t>(104,'Teja','IT',65000,101),</w:t>
      </w:r>
      <w:r>
        <w:br w:type="textWrapping"/>
      </w:r>
      <w:r>
        <w:t>(105,'Anjali','Sales',50000,104),</w:t>
      </w:r>
      <w:r>
        <w:br w:type="textWrapping"/>
      </w:r>
      <w:r>
        <w:t>(106,'Kiran','IT',80000,104);</w:t>
      </w:r>
    </w:p>
    <w:p w14:paraId="6E4DEF13">
      <w:pPr>
        <w:pStyle w:val="2"/>
      </w:pPr>
      <w:r>
        <w:t>Simple CTE</w:t>
      </w:r>
    </w:p>
    <w:p w14:paraId="3892F04A">
      <w:pPr>
        <w:pStyle w:val="3"/>
      </w:pPr>
      <w:r>
        <w:t>Problem</w:t>
      </w:r>
    </w:p>
    <w:p w14:paraId="73DA2868">
      <w:r>
        <w:t>Display all IT employees.</w:t>
      </w:r>
    </w:p>
    <w:p w14:paraId="15FA9C04">
      <w:pPr>
        <w:pStyle w:val="3"/>
      </w:pPr>
      <w:r>
        <w:t>Normal SQL</w:t>
      </w:r>
    </w:p>
    <w:p w14:paraId="53F57D1B">
      <w:r>
        <w:t>SELECT * FROM Employees WHERE Department='IT';</w:t>
      </w:r>
    </w:p>
    <w:p w14:paraId="4C27AD6F">
      <w:pPr>
        <w:pStyle w:val="3"/>
      </w:pPr>
      <w:r>
        <w:t>CTE Solution</w:t>
      </w:r>
    </w:p>
    <w:p w14:paraId="0907E8D4">
      <w:r>
        <w:t>WITH ITEmployees AS</w:t>
      </w:r>
      <w:r>
        <w:br w:type="textWrapping"/>
      </w:r>
      <w:r>
        <w:t>(</w:t>
      </w:r>
      <w:r>
        <w:br w:type="textWrapping"/>
      </w:r>
      <w:r>
        <w:t xml:space="preserve"> SELECT *</w:t>
      </w:r>
      <w:r>
        <w:br w:type="textWrapping"/>
      </w:r>
      <w:r>
        <w:t xml:space="preserve"> FROM Employees</w:t>
      </w:r>
      <w:r>
        <w:br w:type="textWrapping"/>
      </w:r>
      <w:r>
        <w:t xml:space="preserve"> WHERE Department='IT'</w:t>
      </w:r>
      <w:r>
        <w:br w:type="textWrapping"/>
      </w:r>
      <w:r>
        <w:t>)</w:t>
      </w:r>
      <w:r>
        <w:br w:type="textWrapping"/>
      </w:r>
      <w:r>
        <w:t>SELECT * FROM ITEmployees;</w:t>
      </w:r>
    </w:p>
    <w:p w14:paraId="432E8C9A">
      <w:pPr>
        <w:pStyle w:val="3"/>
      </w:pPr>
      <w:r>
        <w:t>Comparison</w:t>
      </w:r>
    </w:p>
    <w:p w14:paraId="325F1F8A">
      <w:r>
        <w:t>Simple filtering does not require a CTE. A normal SELECT is shorter and preferred.</w:t>
      </w:r>
    </w:p>
    <w:p w14:paraId="3C1D6272">
      <w:pPr>
        <w:pStyle w:val="2"/>
      </w:pPr>
      <w:r>
        <w:t>Aggregate CTE</w:t>
      </w:r>
    </w:p>
    <w:p w14:paraId="435343A5">
      <w:pPr>
        <w:pStyle w:val="3"/>
      </w:pPr>
      <w:r>
        <w:t>Problem</w:t>
      </w:r>
    </w:p>
    <w:p w14:paraId="799ECE00">
      <w:r>
        <w:t>Show employees earning above average salary and display the average salary.</w:t>
      </w:r>
    </w:p>
    <w:p w14:paraId="2EAA7C85">
      <w:pPr>
        <w:pStyle w:val="3"/>
      </w:pPr>
      <w:r>
        <w:t>Normal SQL</w:t>
      </w:r>
    </w:p>
    <w:p w14:paraId="4F197499">
      <w:r>
        <w:t>SELECT Name,</w:t>
      </w:r>
      <w:r>
        <w:br w:type="textWrapping"/>
      </w:r>
      <w:r>
        <w:t>Salary,</w:t>
      </w:r>
      <w:r>
        <w:br w:type="textWrapping"/>
      </w:r>
      <w:r>
        <w:t>(SELECT AVG(Salary) FROM Employees) AS AvgSalary,</w:t>
      </w:r>
      <w:r>
        <w:br w:type="textWrapping"/>
      </w:r>
      <w:r>
        <w:t>Salary-(SELECT AVG(Salary) FROM Employees) AS Difference</w:t>
      </w:r>
      <w:r>
        <w:br w:type="textWrapping"/>
      </w:r>
      <w:r>
        <w:t>FROM Employees</w:t>
      </w:r>
      <w:r>
        <w:br w:type="textWrapping"/>
      </w:r>
      <w:r>
        <w:t>WHERE Salary&gt;(SELECT AVG(Salary) FROM Employees);</w:t>
      </w:r>
    </w:p>
    <w:p w14:paraId="10A9CB0F">
      <w:pPr>
        <w:pStyle w:val="3"/>
      </w:pPr>
      <w:r>
        <w:t>CTE Solution</w:t>
      </w:r>
    </w:p>
    <w:p w14:paraId="0ECFDC85">
      <w:r>
        <w:t>WITH AvgSalary AS</w:t>
      </w:r>
      <w:r>
        <w:br w:type="textWrapping"/>
      </w:r>
      <w:r>
        <w:t>(</w:t>
      </w:r>
      <w:r>
        <w:br w:type="textWrapping"/>
      </w:r>
      <w:r>
        <w:t xml:space="preserve"> SELECT AVG(Salary) AS AvgSal</w:t>
      </w:r>
      <w:r>
        <w:br w:type="textWrapping"/>
      </w:r>
      <w:r>
        <w:t xml:space="preserve"> FROM Employees</w:t>
      </w:r>
      <w:r>
        <w:br w:type="textWrapping"/>
      </w:r>
      <w:r>
        <w:t>)</w:t>
      </w:r>
      <w:r>
        <w:br w:type="textWrapping"/>
      </w:r>
      <w:r>
        <w:t>SELECT Name,</w:t>
      </w:r>
      <w:r>
        <w:br w:type="textWrapping"/>
      </w:r>
      <w:r>
        <w:t>Salary,</w:t>
      </w:r>
      <w:r>
        <w:br w:type="textWrapping"/>
      </w:r>
      <w:r>
        <w:t>(SELECT AvgSal FROM AvgSalary) AS AvgSalary,</w:t>
      </w:r>
      <w:r>
        <w:br w:type="textWrapping"/>
      </w:r>
      <w:r>
        <w:t>Salary-(SELECT AvgSal FROM AvgSalary) AS Difference</w:t>
      </w:r>
      <w:r>
        <w:br w:type="textWrapping"/>
      </w:r>
      <w:r>
        <w:t>FROM Employees</w:t>
      </w:r>
      <w:r>
        <w:br w:type="textWrapping"/>
      </w:r>
      <w:r>
        <w:t>WHERE Salary&gt;(SELECT AvgSal FROM AvgSalary);</w:t>
      </w:r>
    </w:p>
    <w:p w14:paraId="19FA74FF">
      <w:pPr>
        <w:pStyle w:val="3"/>
      </w:pPr>
      <w:r>
        <w:t>Comparison</w:t>
      </w:r>
    </w:p>
    <w:p w14:paraId="1F35BC59">
      <w:r>
        <w:t>The average salary is calculated once and reused instead of repeating the same subquery.</w:t>
      </w:r>
    </w:p>
    <w:p w14:paraId="7D45C778">
      <w:pPr>
        <w:pStyle w:val="2"/>
      </w:pPr>
      <w:r>
        <w:t>Multiple CTEs</w:t>
      </w:r>
    </w:p>
    <w:p w14:paraId="19D32BF8">
      <w:pPr>
        <w:pStyle w:val="3"/>
      </w:pPr>
      <w:r>
        <w:t>Problem</w:t>
      </w:r>
    </w:p>
    <w:p w14:paraId="1A6B4C1E">
      <w:r>
        <w:t>Find IT employees earning above average and also display maximum and minimum salaries.</w:t>
      </w:r>
    </w:p>
    <w:p w14:paraId="28425CE7">
      <w:pPr>
        <w:pStyle w:val="3"/>
      </w:pPr>
      <w:r>
        <w:t>Normal SQL</w:t>
      </w:r>
    </w:p>
    <w:p w14:paraId="5B60C230">
      <w:r>
        <w:t>SELECT *</w:t>
      </w:r>
      <w:r>
        <w:br w:type="textWrapping"/>
      </w:r>
      <w:r>
        <w:t>FROM Employees</w:t>
      </w:r>
      <w:r>
        <w:br w:type="textWrapping"/>
      </w:r>
      <w:r>
        <w:t>WHERE Department='IT'</w:t>
      </w:r>
      <w:r>
        <w:br w:type="textWrapping"/>
      </w:r>
      <w:r>
        <w:t>AND Salary&gt;(SELECT AVG(Salary) FROM Employees);</w:t>
      </w:r>
    </w:p>
    <w:p w14:paraId="2D020FE5">
      <w:pPr>
        <w:pStyle w:val="3"/>
      </w:pPr>
      <w:r>
        <w:t>CTE Solution</w:t>
      </w:r>
    </w:p>
    <w:p w14:paraId="5E506F59">
      <w:r>
        <w:t>WITH AvgSalary AS</w:t>
      </w:r>
      <w:r>
        <w:br w:type="textWrapping"/>
      </w:r>
      <w:r>
        <w:t>(</w:t>
      </w:r>
      <w:r>
        <w:br w:type="textWrapping"/>
      </w:r>
      <w:r>
        <w:t xml:space="preserve"> SELECT AVG(Salary) AvgSal FROM Employees</w:t>
      </w:r>
      <w:r>
        <w:br w:type="textWrapping"/>
      </w:r>
      <w:r>
        <w:t>),</w:t>
      </w:r>
      <w:r>
        <w:br w:type="textWrapping"/>
      </w:r>
      <w:r>
        <w:t>SalaryStats AS</w:t>
      </w:r>
      <w:r>
        <w:br w:type="textWrapping"/>
      </w:r>
      <w:r>
        <w:t>(</w:t>
      </w:r>
      <w:r>
        <w:br w:type="textWrapping"/>
      </w:r>
      <w:r>
        <w:t xml:space="preserve"> SELECT MAX(Salary) MaxSal,</w:t>
      </w:r>
      <w:r>
        <w:br w:type="textWrapping"/>
      </w:r>
      <w:r>
        <w:t xml:space="preserve">        MIN(Salary) MinSal</w:t>
      </w:r>
      <w:r>
        <w:br w:type="textWrapping"/>
      </w:r>
      <w:r>
        <w:t xml:space="preserve"> FROM Employees</w:t>
      </w:r>
      <w:r>
        <w:br w:type="textWrapping"/>
      </w:r>
      <w:r>
        <w:t>)</w:t>
      </w:r>
      <w:r>
        <w:br w:type="textWrapping"/>
      </w:r>
      <w:r>
        <w:t>SELECT e.Name,e.Salary,a.AvgSal,s.MaxSal,s.MinSal</w:t>
      </w:r>
      <w:r>
        <w:br w:type="textWrapping"/>
      </w:r>
      <w:r>
        <w:t>FROM Employees e</w:t>
      </w:r>
      <w:r>
        <w:br w:type="textWrapping"/>
      </w:r>
      <w:r>
        <w:t>CROSS JOIN AvgSalary a</w:t>
      </w:r>
      <w:r>
        <w:br w:type="textWrapping"/>
      </w:r>
      <w:r>
        <w:t>CROSS JOIN SalaryStats s</w:t>
      </w:r>
      <w:r>
        <w:br w:type="textWrapping"/>
      </w:r>
      <w:r>
        <w:t>WHERE e.Department='IT'</w:t>
      </w:r>
      <w:r>
        <w:br w:type="textWrapping"/>
      </w:r>
      <w:r>
        <w:t>AND e.Salary&gt;a.AvgSal;</w:t>
      </w:r>
    </w:p>
    <w:p w14:paraId="4041ED74">
      <w:pPr>
        <w:pStyle w:val="3"/>
      </w:pPr>
      <w:r>
        <w:t>Comparison</w:t>
      </w:r>
    </w:p>
    <w:p w14:paraId="6CC8BF51">
      <w:r>
        <w:t>Each logical calculation is isolated into its own reusable CTE.</w:t>
      </w:r>
    </w:p>
    <w:p w14:paraId="23DFDC6F">
      <w:pPr>
        <w:pStyle w:val="2"/>
      </w:pPr>
      <w:r>
        <w:t>CTE with JOIN</w:t>
      </w:r>
    </w:p>
    <w:p w14:paraId="661A26AC">
      <w:pPr>
        <w:pStyle w:val="3"/>
      </w:pPr>
      <w:r>
        <w:t>Problem</w:t>
      </w:r>
    </w:p>
    <w:p w14:paraId="6A34BC85">
      <w:r>
        <w:t>Display employee names with department locations.</w:t>
      </w:r>
    </w:p>
    <w:p w14:paraId="560BBB58">
      <w:pPr>
        <w:pStyle w:val="3"/>
      </w:pPr>
      <w:r>
        <w:t>Normal SQL</w:t>
      </w:r>
    </w:p>
    <w:p w14:paraId="55B186CB">
      <w:r>
        <w:t>SELECT e.Name,d.Location</w:t>
      </w:r>
      <w:r>
        <w:br w:type="textWrapping"/>
      </w:r>
      <w:r>
        <w:t>FROM Employees e</w:t>
      </w:r>
      <w:r>
        <w:br w:type="textWrapping"/>
      </w:r>
      <w:r>
        <w:t>JOIN Departments d</w:t>
      </w:r>
      <w:r>
        <w:br w:type="textWrapping"/>
      </w:r>
      <w:r>
        <w:t>ON e.Department=d.DeptName;</w:t>
      </w:r>
    </w:p>
    <w:p w14:paraId="64072A19">
      <w:pPr>
        <w:pStyle w:val="3"/>
      </w:pPr>
      <w:r>
        <w:t>CTE Solution</w:t>
      </w:r>
    </w:p>
    <w:p w14:paraId="06EDE337">
      <w:r>
        <w:t>WITH EmployeeDepartment AS</w:t>
      </w:r>
      <w:r>
        <w:br w:type="textWrapping"/>
      </w:r>
      <w:r>
        <w:t>(</w:t>
      </w:r>
      <w:r>
        <w:br w:type="textWrapping"/>
      </w:r>
      <w:r>
        <w:t xml:space="preserve"> SELECT e.Name,d.Location</w:t>
      </w:r>
      <w:r>
        <w:br w:type="textWrapping"/>
      </w:r>
      <w:r>
        <w:t xml:space="preserve"> FROM Employees e</w:t>
      </w:r>
      <w:r>
        <w:br w:type="textWrapping"/>
      </w:r>
      <w:r>
        <w:t xml:space="preserve"> JOIN Departments d</w:t>
      </w:r>
      <w:r>
        <w:br w:type="textWrapping"/>
      </w:r>
      <w:r>
        <w:t xml:space="preserve"> ON e.Department=d.DeptName</w:t>
      </w:r>
      <w:r>
        <w:br w:type="textWrapping"/>
      </w:r>
      <w:r>
        <w:t>)</w:t>
      </w:r>
      <w:r>
        <w:br w:type="textWrapping"/>
      </w:r>
      <w:r>
        <w:t>SELECT * FROM EmployeeDepartment;</w:t>
      </w:r>
    </w:p>
    <w:p w14:paraId="5219F71B">
      <w:pPr>
        <w:pStyle w:val="3"/>
      </w:pPr>
      <w:r>
        <w:t>Comparison</w:t>
      </w:r>
    </w:p>
    <w:p w14:paraId="087C669A">
      <w:r>
        <w:t>The joined dataset can be reused multiple times in the same query.</w:t>
      </w:r>
    </w:p>
    <w:p w14:paraId="5BF25EF2">
      <w:pPr>
        <w:pStyle w:val="2"/>
      </w:pPr>
      <w:r>
        <w:t>CTE with GROUP BY</w:t>
      </w:r>
    </w:p>
    <w:p w14:paraId="56228980">
      <w:pPr>
        <w:pStyle w:val="3"/>
      </w:pPr>
      <w:r>
        <w:t>Problem</w:t>
      </w:r>
    </w:p>
    <w:p w14:paraId="0DFAAB32">
      <w:r>
        <w:t>Create a reusable department summary.</w:t>
      </w:r>
    </w:p>
    <w:p w14:paraId="51DAF012">
      <w:pPr>
        <w:pStyle w:val="3"/>
      </w:pPr>
      <w:r>
        <w:t>Normal SQL</w:t>
      </w:r>
    </w:p>
    <w:p w14:paraId="51511983">
      <w:r>
        <w:t>SELECT Department,</w:t>
      </w:r>
      <w:r>
        <w:br w:type="textWrapping"/>
      </w:r>
      <w:r>
        <w:t>AVG(Salary),</w:t>
      </w:r>
      <w:r>
        <w:br w:type="textWrapping"/>
      </w:r>
      <w:r>
        <w:t>COUNT(*)</w:t>
      </w:r>
      <w:r>
        <w:br w:type="textWrapping"/>
      </w:r>
      <w:r>
        <w:t>FROM Employees</w:t>
      </w:r>
      <w:r>
        <w:br w:type="textWrapping"/>
      </w:r>
      <w:r>
        <w:t>GROUP BY Department;</w:t>
      </w:r>
    </w:p>
    <w:p w14:paraId="44DB30E0">
      <w:pPr>
        <w:pStyle w:val="3"/>
      </w:pPr>
      <w:r>
        <w:t>CTE Solution</w:t>
      </w:r>
    </w:p>
    <w:p w14:paraId="27B1DD4E">
      <w:r>
        <w:t>WITH DeptSummary AS</w:t>
      </w:r>
      <w:r>
        <w:br w:type="textWrapping"/>
      </w:r>
      <w:r>
        <w:t>(</w:t>
      </w:r>
      <w:r>
        <w:br w:type="textWrapping"/>
      </w:r>
      <w:r>
        <w:t xml:space="preserve"> SELECT Department,</w:t>
      </w:r>
      <w:r>
        <w:br w:type="textWrapping"/>
      </w:r>
      <w:r>
        <w:t>AVG(Salary) AvgSalary,</w:t>
      </w:r>
      <w:r>
        <w:br w:type="textWrapping"/>
      </w:r>
      <w:r>
        <w:t>COUNT(*) TotalEmployees</w:t>
      </w:r>
      <w:r>
        <w:br w:type="textWrapping"/>
      </w:r>
      <w:r>
        <w:t>FROM Employees</w:t>
      </w:r>
      <w:r>
        <w:br w:type="textWrapping"/>
      </w:r>
      <w:r>
        <w:t>GROUP BY Department</w:t>
      </w:r>
      <w:r>
        <w:br w:type="textWrapping"/>
      </w:r>
      <w:r>
        <w:t>)</w:t>
      </w:r>
      <w:r>
        <w:br w:type="textWrapping"/>
      </w:r>
      <w:r>
        <w:t>SELECT *</w:t>
      </w:r>
      <w:r>
        <w:br w:type="textWrapping"/>
      </w:r>
      <w:r>
        <w:t>FROM DeptSummary</w:t>
      </w:r>
      <w:r>
        <w:br w:type="textWrapping"/>
      </w:r>
      <w:r>
        <w:t>WHERE AvgSalary&gt;50000;</w:t>
      </w:r>
    </w:p>
    <w:p w14:paraId="33E414AF">
      <w:pPr>
        <w:pStyle w:val="3"/>
      </w:pPr>
      <w:r>
        <w:t>Comparison</w:t>
      </w:r>
    </w:p>
    <w:p w14:paraId="5DF1E806">
      <w:r>
        <w:t>Grouping is performed once and the summarized result is reused.</w:t>
      </w:r>
    </w:p>
    <w:p w14:paraId="524EFDD0">
      <w:pPr>
        <w:pStyle w:val="2"/>
      </w:pPr>
      <w:r>
        <w:t>Recursive CTE</w:t>
      </w:r>
    </w:p>
    <w:p w14:paraId="48F51EC2">
      <w:pPr>
        <w:pStyle w:val="3"/>
      </w:pPr>
      <w:r>
        <w:t>Problem</w:t>
      </w:r>
    </w:p>
    <w:p w14:paraId="66C38825">
      <w:r>
        <w:t>Generate numbers 1-10 and solve hierarchical problems.</w:t>
      </w:r>
    </w:p>
    <w:p w14:paraId="3DDFAAFB">
      <w:pPr>
        <w:pStyle w:val="3"/>
      </w:pPr>
      <w:r>
        <w:t>Normal SQL</w:t>
      </w:r>
    </w:p>
    <w:p w14:paraId="1E590DDC">
      <w:r>
        <w:t>No clean equivalent. Typically requires helper tables or long UNION statements.</w:t>
      </w:r>
    </w:p>
    <w:p w14:paraId="630D604E">
      <w:pPr>
        <w:pStyle w:val="3"/>
      </w:pPr>
      <w:r>
        <w:t>CTE Solution</w:t>
      </w:r>
    </w:p>
    <w:p w14:paraId="76970E14">
      <w:r>
        <w:t>WITH RECURSIVE Numbers AS</w:t>
      </w:r>
      <w:r>
        <w:br w:type="textWrapping"/>
      </w:r>
      <w:r>
        <w:t>(</w:t>
      </w:r>
      <w:r>
        <w:br w:type="textWrapping"/>
      </w:r>
      <w:r>
        <w:t xml:space="preserve"> SELECT 1 AS Num</w:t>
      </w:r>
      <w:r>
        <w:br w:type="textWrapping"/>
      </w:r>
      <w:r>
        <w:t xml:space="preserve"> UNION ALL</w:t>
      </w:r>
      <w:r>
        <w:br w:type="textWrapping"/>
      </w:r>
      <w:r>
        <w:t xml:space="preserve"> SELECT Num+1</w:t>
      </w:r>
      <w:r>
        <w:br w:type="textWrapping"/>
      </w:r>
      <w:r>
        <w:t xml:space="preserve"> FROM Numbers</w:t>
      </w:r>
      <w:r>
        <w:br w:type="textWrapping"/>
      </w:r>
      <w:r>
        <w:t xml:space="preserve"> WHERE Num&lt;10</w:t>
      </w:r>
      <w:r>
        <w:br w:type="textWrapping"/>
      </w:r>
      <w:r>
        <w:t>)</w:t>
      </w:r>
      <w:r>
        <w:br w:type="textWrapping"/>
      </w:r>
      <w:r>
        <w:t>SELECT * FROM Numbers;</w:t>
      </w:r>
    </w:p>
    <w:p w14:paraId="51E32C66">
      <w:pPr>
        <w:pStyle w:val="3"/>
      </w:pPr>
      <w:r>
        <w:t>Comparison</w:t>
      </w:r>
    </w:p>
    <w:p w14:paraId="388812F5">
      <w:r>
        <w:t>Recursive CTEs are designed for hierarchies, trees, folder structures, BOMs, and iterative generation.</w:t>
      </w:r>
    </w:p>
    <w:p w14:paraId="423948F0">
      <w:pPr>
        <w:pStyle w:val="2"/>
      </w:pPr>
      <w:r>
        <w:t>Employee Hierarchy Example</w:t>
      </w:r>
    </w:p>
    <w:p w14:paraId="2DB8E49F">
      <w:r>
        <w:t>WITH RECURSIVE OrgChart AS</w:t>
      </w:r>
      <w:r>
        <w:br w:type="textWrapping"/>
      </w:r>
      <w:r>
        <w:t>(</w:t>
      </w:r>
      <w:r>
        <w:br w:type="textWrapping"/>
      </w:r>
      <w:r>
        <w:t xml:space="preserve"> SELECT EmpID,Name,ManagerID</w:t>
      </w:r>
      <w:r>
        <w:br w:type="textWrapping"/>
      </w:r>
      <w:r>
        <w:t xml:space="preserve"> FROM Employees</w:t>
      </w:r>
      <w:r>
        <w:br w:type="textWrapping"/>
      </w:r>
      <w:r>
        <w:t xml:space="preserve"> WHERE ManagerID IS NULL</w:t>
      </w:r>
      <w:r>
        <w:br w:type="textWrapping"/>
      </w:r>
      <w:r>
        <w:br w:type="textWrapping"/>
      </w:r>
      <w:r>
        <w:t xml:space="preserve"> UNION ALL</w:t>
      </w:r>
      <w:r>
        <w:br w:type="textWrapping"/>
      </w:r>
      <w:r>
        <w:br w:type="textWrapping"/>
      </w:r>
      <w:r>
        <w:t xml:space="preserve"> SELECT e.EmpID,e.Name,e.ManagerID</w:t>
      </w:r>
      <w:r>
        <w:br w:type="textWrapping"/>
      </w:r>
      <w:r>
        <w:t xml:space="preserve"> FROM Employees e</w:t>
      </w:r>
      <w:bookmarkStart w:id="0" w:name="_GoBack"/>
      <w:bookmarkEnd w:id="0"/>
      <w:r>
        <w:br w:type="textWrapping"/>
      </w:r>
      <w:r>
        <w:t xml:space="preserve"> JOIN OrgChart o</w:t>
      </w:r>
      <w:r>
        <w:br w:type="textWrapping"/>
      </w:r>
      <w:r>
        <w:t xml:space="preserve"> ON e.ManagerID=o.EmpID</w:t>
      </w:r>
      <w:r>
        <w:br w:type="textWrapping"/>
      </w:r>
      <w:r>
        <w:t>)</w:t>
      </w:r>
      <w:r>
        <w:br w:type="textWrapping"/>
      </w:r>
      <w:r>
        <w:t>SELECT * FROM OrgChart;</w:t>
      </w:r>
    </w:p>
    <w:p w14:paraId="45299861">
      <w:pPr>
        <w:pStyle w:val="2"/>
      </w:pPr>
      <w:r>
        <w:t>CTE vs Subquery</w:t>
      </w:r>
    </w:p>
    <w:tbl>
      <w:tblPr>
        <w:tblStyle w:val="1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5747A9C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4B0F6FD">
            <w:r>
              <w:t>Feature</w:t>
            </w:r>
          </w:p>
        </w:tc>
        <w:tc>
          <w:tcPr>
            <w:tcW w:w="2880" w:type="dxa"/>
          </w:tcPr>
          <w:p w14:paraId="57443FAA">
            <w:r>
              <w:t>Subquery</w:t>
            </w:r>
          </w:p>
        </w:tc>
        <w:tc>
          <w:tcPr>
            <w:tcW w:w="2880" w:type="dxa"/>
          </w:tcPr>
          <w:p w14:paraId="184E416F">
            <w:r>
              <w:t>CTE</w:t>
            </w:r>
          </w:p>
        </w:tc>
      </w:tr>
      <w:tr w14:paraId="2F6F154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B856632">
            <w:r>
              <w:t>Readability</w:t>
            </w:r>
          </w:p>
        </w:tc>
        <w:tc>
          <w:tcPr>
            <w:tcW w:w="2880" w:type="dxa"/>
          </w:tcPr>
          <w:p w14:paraId="5B069C0C">
            <w:r>
              <w:t>Medium</w:t>
            </w:r>
          </w:p>
        </w:tc>
        <w:tc>
          <w:tcPr>
            <w:tcW w:w="2880" w:type="dxa"/>
          </w:tcPr>
          <w:p w14:paraId="03D509FB">
            <w:r>
              <w:t>High</w:t>
            </w:r>
          </w:p>
        </w:tc>
      </w:tr>
      <w:tr w14:paraId="33FA3C1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038F19B">
            <w:r>
              <w:t>Reusable</w:t>
            </w:r>
          </w:p>
        </w:tc>
        <w:tc>
          <w:tcPr>
            <w:tcW w:w="2880" w:type="dxa"/>
          </w:tcPr>
          <w:p w14:paraId="6B27AEB6">
            <w:r>
              <w:t>No</w:t>
            </w:r>
          </w:p>
        </w:tc>
        <w:tc>
          <w:tcPr>
            <w:tcW w:w="2880" w:type="dxa"/>
          </w:tcPr>
          <w:p w14:paraId="18277EEB">
            <w:r>
              <w:t>Yes</w:t>
            </w:r>
          </w:p>
        </w:tc>
      </w:tr>
      <w:tr w14:paraId="70B412F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CB319D2">
            <w:r>
              <w:t>Named</w:t>
            </w:r>
          </w:p>
        </w:tc>
        <w:tc>
          <w:tcPr>
            <w:tcW w:w="2880" w:type="dxa"/>
          </w:tcPr>
          <w:p w14:paraId="04DDB1B0">
            <w:r>
              <w:t>No</w:t>
            </w:r>
          </w:p>
        </w:tc>
        <w:tc>
          <w:tcPr>
            <w:tcW w:w="2880" w:type="dxa"/>
          </w:tcPr>
          <w:p w14:paraId="335C7799">
            <w:r>
              <w:t>Yes</w:t>
            </w:r>
          </w:p>
        </w:tc>
      </w:tr>
      <w:tr w14:paraId="7B9754B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207501A">
            <w:r>
              <w:t>Recursion</w:t>
            </w:r>
          </w:p>
        </w:tc>
        <w:tc>
          <w:tcPr>
            <w:tcW w:w="2880" w:type="dxa"/>
          </w:tcPr>
          <w:p w14:paraId="500AB118">
            <w:r>
              <w:t>No</w:t>
            </w:r>
          </w:p>
        </w:tc>
        <w:tc>
          <w:tcPr>
            <w:tcW w:w="2880" w:type="dxa"/>
          </w:tcPr>
          <w:p w14:paraId="61AC4DA0">
            <w:r>
              <w:t>Yes</w:t>
            </w:r>
          </w:p>
        </w:tc>
      </w:tr>
      <w:tr w14:paraId="6986B72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181681B">
            <w:r>
              <w:t>Complex Queries</w:t>
            </w:r>
          </w:p>
        </w:tc>
        <w:tc>
          <w:tcPr>
            <w:tcW w:w="2880" w:type="dxa"/>
          </w:tcPr>
          <w:p w14:paraId="2DDDB712">
            <w:r>
              <w:t>Harder</w:t>
            </w:r>
          </w:p>
        </w:tc>
        <w:tc>
          <w:tcPr>
            <w:tcW w:w="2880" w:type="dxa"/>
          </w:tcPr>
          <w:p w14:paraId="1A3CB3C0">
            <w:r>
              <w:t>Cleaner</w:t>
            </w:r>
          </w:p>
        </w:tc>
      </w:tr>
    </w:tbl>
    <w:p w14:paraId="3BAC3A6C">
      <w:pPr>
        <w:pStyle w:val="2"/>
      </w:pPr>
      <w:r>
        <w:t>Real-world Use Cases</w:t>
      </w:r>
    </w:p>
    <w:p w14:paraId="41C81F62">
      <w:r>
        <w:t>• Employee hierarchy</w:t>
      </w:r>
      <w:r>
        <w:br w:type="textWrapping"/>
      </w:r>
      <w:r>
        <w:t>• Sales dashboards</w:t>
      </w:r>
      <w:r>
        <w:br w:type="textWrapping"/>
      </w:r>
      <w:r>
        <w:t>• Department reports</w:t>
      </w:r>
      <w:r>
        <w:br w:type="textWrapping"/>
      </w:r>
      <w:r>
        <w:t>• Inventory reporting</w:t>
      </w:r>
      <w:r>
        <w:br w:type="textWrapping"/>
      </w:r>
      <w:r>
        <w:t>• Category trees</w:t>
      </w:r>
      <w:r>
        <w:br w:type="textWrapping"/>
      </w:r>
      <w:r>
        <w:t>• Folder structures</w:t>
      </w:r>
      <w:r>
        <w:br w:type="textWrapping"/>
      </w:r>
      <w:r>
        <w:t>• Bill of Materials (BOM)</w:t>
      </w:r>
      <w:r>
        <w:br w:type="textWrapping"/>
      </w:r>
      <w:r>
        <w:t>• Financial reporting</w:t>
      </w:r>
    </w:p>
    <w:p w14:paraId="499E0663">
      <w:pPr>
        <w:pStyle w:val="2"/>
      </w:pPr>
      <w:r>
        <w:t>Interview Questions</w:t>
      </w:r>
    </w:p>
    <w:p w14:paraId="4AD1B4F1">
      <w:r>
        <w:t>1. What is a CTE?</w:t>
      </w:r>
      <w:r>
        <w:br w:type="textWrapping"/>
      </w:r>
      <w:r>
        <w:t>2. Difference between CTE and Subquery?</w:t>
      </w:r>
      <w:r>
        <w:br w:type="textWrapping"/>
      </w:r>
      <w:r>
        <w:t>3. Difference between CTE and View?</w:t>
      </w:r>
      <w:r>
        <w:br w:type="textWrapping"/>
      </w:r>
      <w:r>
        <w:t>4. What is a Recursive CTE?</w:t>
      </w:r>
      <w:r>
        <w:br w:type="textWrapping"/>
      </w:r>
      <w:r>
        <w:t>5. Why use multiple CTEs?</w:t>
      </w:r>
      <w:r>
        <w:br w:type="textWrapping"/>
      </w:r>
      <w:r>
        <w:t>6. When should you avoid a CTE?</w:t>
      </w:r>
      <w:r>
        <w:br w:type="textWrapping"/>
      </w:r>
      <w:r>
        <w:t>7. Explain a real-world use case.</w:t>
      </w:r>
    </w:p>
    <w:p w14:paraId="31D567DC">
      <w:pPr>
        <w:pStyle w:val="2"/>
      </w:pPr>
      <w:r>
        <w:t>Practice Exercises</w:t>
      </w:r>
    </w:p>
    <w:p w14:paraId="3680E96E">
      <w:r>
        <w:t>1. Create a simple CTE.</w:t>
      </w:r>
      <w:r>
        <w:br w:type="textWrapping"/>
      </w:r>
      <w:r>
        <w:t>2. Replace an aggregate subquery with a CTE.</w:t>
      </w:r>
      <w:r>
        <w:br w:type="textWrapping"/>
      </w:r>
      <w:r>
        <w:t>3. Create multiple CTEs.</w:t>
      </w:r>
      <w:r>
        <w:br w:type="textWrapping"/>
      </w:r>
      <w:r>
        <w:t>4. Use a CTE with JOIN.</w:t>
      </w:r>
      <w:r>
        <w:br w:type="textWrapping"/>
      </w:r>
      <w:r>
        <w:t>5. Use a CTE with GROUP BY.</w:t>
      </w:r>
      <w:r>
        <w:br w:type="textWrapping"/>
      </w:r>
      <w:r>
        <w:t>6. Generate numbers using a recursive CTE.</w:t>
      </w:r>
      <w:r>
        <w:br w:type="textWrapping"/>
      </w:r>
      <w:r>
        <w:t>7. Build an employee hierarchy.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3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B6B64DE"/>
    <w:rsid w:val="17AB7B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644</Words>
  <Characters>3921</Characters>
  <Lines>0</Lines>
  <Paragraphs>0</Paragraphs>
  <TotalTime>61</TotalTime>
  <ScaleCrop>false</ScaleCrop>
  <LinksUpToDate>false</LinksUpToDate>
  <CharactersWithSpaces>4401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tejom</cp:lastModifiedBy>
  <dcterms:modified xsi:type="dcterms:W3CDTF">2026-07-08T04:22:31Z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eyJoZGlkIjoiOTIzZmVhNmZkNjNiZmI2NWM1YTdlNzZhM2YwMDIxNTMifQ==</vt:lpwstr>
  </property>
  <property fmtid="{D5CDD505-2E9C-101B-9397-08002B2CF9AE}" pid="3" name="KSOProductBuildVer">
    <vt:lpwstr>1033-12.1.0.26880</vt:lpwstr>
  </property>
  <property fmtid="{D5CDD505-2E9C-101B-9397-08002B2CF9AE}" pid="4" name="ICV">
    <vt:lpwstr>728D5AF54D1C46E6BF596CEC42428A5C_12</vt:lpwstr>
  </property>
</Properties>
</file>