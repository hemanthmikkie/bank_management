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FF67B" w14:textId="77777777" w:rsidR="00A07996" w:rsidRDefault="00000000">
      <w:pPr>
        <w:pStyle w:val="Heading1"/>
        <w:rPr>
          <w:lang w:val="en-IN"/>
        </w:rPr>
      </w:pPr>
      <w:r>
        <w:t xml:space="preserve">SQL Practice </w:t>
      </w:r>
      <w:r>
        <w:rPr>
          <w:lang w:val="en-IN"/>
        </w:rPr>
        <w:t>Questions</w:t>
      </w:r>
    </w:p>
    <w:p w14:paraId="108B2503" w14:textId="621BE78D" w:rsidR="006D0CE9" w:rsidRDefault="00000000" w:rsidP="006D0CE9">
      <w:pPr>
        <w:pStyle w:val="ListParagraph"/>
        <w:numPr>
          <w:ilvl w:val="0"/>
          <w:numId w:val="7"/>
        </w:numPr>
      </w:pPr>
      <w:r>
        <w:t>Display all employee records.</w:t>
      </w:r>
      <w:r w:rsidR="006D0CE9">
        <w:t xml:space="preserve">  –&gt; select*from employees;</w:t>
      </w:r>
    </w:p>
    <w:p w14:paraId="17035067" w14:textId="2F1C0C98" w:rsidR="00A07996" w:rsidRDefault="00000000">
      <w:r>
        <w:t xml:space="preserve">2. Find the highest salary among all </w:t>
      </w:r>
      <w:proofErr w:type="gramStart"/>
      <w:r>
        <w:t>employees.</w:t>
      </w:r>
      <w:r w:rsidR="006D0CE9">
        <w:t>-</w:t>
      </w:r>
      <w:proofErr w:type="gramEnd"/>
      <w:r w:rsidR="006D0CE9">
        <w:t xml:space="preserve">&gt; select * from </w:t>
      </w:r>
      <w:proofErr w:type="gramStart"/>
      <w:r w:rsidR="006D0CE9">
        <w:t>employees</w:t>
      </w:r>
      <w:proofErr w:type="gramEnd"/>
      <w:r w:rsidR="006D0CE9">
        <w:t xml:space="preserve"> order by salary desc;</w:t>
      </w:r>
    </w:p>
    <w:p w14:paraId="7FE29A07" w14:textId="4ABBF97A" w:rsidR="006D0CE9" w:rsidRDefault="00000000">
      <w:r>
        <w:t>3. Create a Projects table with project_id and project_</w:t>
      </w:r>
      <w:proofErr w:type="gramStart"/>
      <w:r>
        <w:t>name.</w:t>
      </w:r>
      <w:r w:rsidR="006D0CE9">
        <w:t>-</w:t>
      </w:r>
      <w:proofErr w:type="gramEnd"/>
      <w:r w:rsidR="006D0CE9">
        <w:t xml:space="preserve">&gt; create table </w:t>
      </w:r>
      <w:proofErr w:type="gramStart"/>
      <w:r w:rsidR="006D0CE9">
        <w:t>projects(</w:t>
      </w:r>
      <w:proofErr w:type="gramEnd"/>
      <w:r w:rsidR="006D0CE9">
        <w:t xml:space="preserve">project_id </w:t>
      </w:r>
      <w:proofErr w:type="gramStart"/>
      <w:r w:rsidR="006D0CE9">
        <w:t>int,project</w:t>
      </w:r>
      <w:proofErr w:type="gramEnd"/>
      <w:r w:rsidR="006D0CE9">
        <w:t xml:space="preserve">_name </w:t>
      </w:r>
      <w:proofErr w:type="gramStart"/>
      <w:r w:rsidR="006D0CE9">
        <w:t>varchar(</w:t>
      </w:r>
      <w:proofErr w:type="gramEnd"/>
      <w:r w:rsidR="006D0CE9">
        <w:t>50));</w:t>
      </w:r>
    </w:p>
    <w:p w14:paraId="53018D3A" w14:textId="61A0FC13" w:rsidR="006D0CE9" w:rsidRDefault="00000000">
      <w:r>
        <w:t xml:space="preserve">4. Display employee names in </w:t>
      </w:r>
      <w:proofErr w:type="gramStart"/>
      <w:r>
        <w:t>uppercase.</w:t>
      </w:r>
      <w:r w:rsidR="006D0CE9">
        <w:t>-</w:t>
      </w:r>
      <w:proofErr w:type="gramEnd"/>
      <w:r w:rsidR="006D0CE9">
        <w:t>&gt;select upper(name) from employees;</w:t>
      </w:r>
    </w:p>
    <w:p w14:paraId="71B50CD3" w14:textId="6D4125C3" w:rsidR="00A07996" w:rsidRDefault="00000000">
      <w:r>
        <w:t>5. Find the average salary of all employees.</w:t>
      </w:r>
      <w:r w:rsidR="006D0CE9">
        <w:t xml:space="preserve"> -&gt; select avg(salary) from employees;</w:t>
      </w:r>
    </w:p>
    <w:p w14:paraId="49B9EECA" w14:textId="6B70BA6C" w:rsidR="00A07996" w:rsidRDefault="00000000">
      <w:r>
        <w:t>6. Display the top 3 highest-paid employees.</w:t>
      </w:r>
      <w:r w:rsidR="00616F1E" w:rsidRPr="00616F1E">
        <w:t xml:space="preserve"> </w:t>
      </w:r>
      <w:r w:rsidR="00616F1E">
        <w:t xml:space="preserve">select * from </w:t>
      </w:r>
      <w:proofErr w:type="gramStart"/>
      <w:r w:rsidR="00616F1E">
        <w:t>employees</w:t>
      </w:r>
      <w:proofErr w:type="gramEnd"/>
      <w:r w:rsidR="00616F1E">
        <w:t xml:space="preserve"> order by salary desc limit 3;</w:t>
      </w:r>
    </w:p>
    <w:p w14:paraId="7D0AAA33" w14:textId="31022924" w:rsidR="00A07996" w:rsidRDefault="00000000">
      <w:r>
        <w:t xml:space="preserve">7. Add a project_budget column to </w:t>
      </w:r>
      <w:proofErr w:type="gramStart"/>
      <w:r>
        <w:t>Projects.</w:t>
      </w:r>
      <w:r w:rsidR="00616F1E">
        <w:t>-</w:t>
      </w:r>
      <w:proofErr w:type="gramEnd"/>
      <w:r w:rsidR="00616F1E">
        <w:t>&gt;alter table projects add column project_budget int;</w:t>
      </w:r>
    </w:p>
    <w:p w14:paraId="37F7AF85" w14:textId="18248C79" w:rsidR="00616F1E" w:rsidRDefault="00000000">
      <w:r>
        <w:t>8. Display employee name and city in a single column.</w:t>
      </w:r>
      <w:r w:rsidR="00616F1E">
        <w:t xml:space="preserve"> -&gt; select </w:t>
      </w:r>
      <w:proofErr w:type="gramStart"/>
      <w:r w:rsidR="00616F1E">
        <w:t>concat(</w:t>
      </w:r>
      <w:proofErr w:type="gramEnd"/>
      <w:r w:rsidR="00616F1E">
        <w:t>name,</w:t>
      </w:r>
      <w:proofErr w:type="gramStart"/>
      <w:r w:rsidR="00616F1E">
        <w:t>” ,</w:t>
      </w:r>
      <w:proofErr w:type="gramEnd"/>
      <w:r w:rsidR="00616F1E">
        <w:t xml:space="preserve"> </w:t>
      </w:r>
      <w:proofErr w:type="gramStart"/>
      <w:r w:rsidR="00616F1E">
        <w:t>”,city</w:t>
      </w:r>
      <w:proofErr w:type="gramEnd"/>
      <w:r w:rsidR="00616F1E">
        <w:t>) from employees;</w:t>
      </w:r>
    </w:p>
    <w:p w14:paraId="62D99D29" w14:textId="3D29D8D7" w:rsidR="00A07996" w:rsidRDefault="00000000">
      <w:r>
        <w:t>9. Find total salary paid department-wise.</w:t>
      </w:r>
      <w:r w:rsidR="00616F1E">
        <w:t xml:space="preserve"> -&gt;Select </w:t>
      </w:r>
      <w:proofErr w:type="gramStart"/>
      <w:r w:rsidR="00616F1E">
        <w:t>department,sum</w:t>
      </w:r>
      <w:proofErr w:type="gramEnd"/>
      <w:r w:rsidR="00616F1E">
        <w:t xml:space="preserve">(salary) from </w:t>
      </w:r>
      <w:proofErr w:type="gramStart"/>
      <w:r w:rsidR="00616F1E">
        <w:t>employees</w:t>
      </w:r>
      <w:proofErr w:type="gramEnd"/>
      <w:r w:rsidR="00616F1E">
        <w:t xml:space="preserve"> group by department;</w:t>
      </w:r>
    </w:p>
    <w:p w14:paraId="516F263B" w14:textId="19A4A734" w:rsidR="00A07996" w:rsidRDefault="00000000">
      <w:r>
        <w:t>10. Update Ravi's salary to 60000.</w:t>
      </w:r>
      <w:r w:rsidR="00616F1E">
        <w:t>-&gt;update employees set</w:t>
      </w:r>
      <w:r w:rsidR="00CF24A7">
        <w:t xml:space="preserve"> salary=60000 where employee_id=148</w:t>
      </w:r>
    </w:p>
    <w:p w14:paraId="301A7456" w14:textId="03DAF69C" w:rsidR="00A07996" w:rsidRDefault="00000000">
      <w:r>
        <w:t xml:space="preserve">11. Count employees in each </w:t>
      </w:r>
      <w:proofErr w:type="gramStart"/>
      <w:r>
        <w:t>city.</w:t>
      </w:r>
      <w:r w:rsidR="00CF24A7">
        <w:t>-</w:t>
      </w:r>
      <w:proofErr w:type="gramEnd"/>
      <w:r w:rsidR="00CF24A7">
        <w:t xml:space="preserve">&gt;select </w:t>
      </w:r>
      <w:proofErr w:type="gramStart"/>
      <w:r w:rsidR="00CF24A7">
        <w:t>city,count</w:t>
      </w:r>
      <w:proofErr w:type="gramEnd"/>
      <w:r w:rsidR="00CF24A7">
        <w:t xml:space="preserve">(*) from </w:t>
      </w:r>
      <w:proofErr w:type="gramStart"/>
      <w:r w:rsidR="00CF24A7">
        <w:t>employees</w:t>
      </w:r>
      <w:proofErr w:type="gramEnd"/>
      <w:r w:rsidR="00CF24A7">
        <w:t xml:space="preserve"> group by city;</w:t>
      </w:r>
    </w:p>
    <w:p w14:paraId="01EDC4FD" w14:textId="3994714A" w:rsidR="00A07996" w:rsidRDefault="00000000" w:rsidP="00A87DEC">
      <w:r>
        <w:t xml:space="preserve">12. Display departments having more than 2 </w:t>
      </w:r>
      <w:proofErr w:type="gramStart"/>
      <w:r>
        <w:t>employees.</w:t>
      </w:r>
      <w:r w:rsidR="00A87DEC">
        <w:t>-</w:t>
      </w:r>
      <w:proofErr w:type="gramEnd"/>
      <w:r w:rsidR="00A87DEC">
        <w:t>&gt;</w:t>
      </w:r>
      <w:r w:rsidR="00A87DEC" w:rsidRPr="00A87DEC">
        <w:t xml:space="preserve"> </w:t>
      </w:r>
      <w:r w:rsidR="00A87DEC">
        <w:t xml:space="preserve">SELECT department, </w:t>
      </w:r>
      <w:proofErr w:type="gramStart"/>
      <w:r w:rsidR="00A87DEC">
        <w:t>COUNT(*)AS</w:t>
      </w:r>
      <w:proofErr w:type="gramEnd"/>
      <w:r w:rsidR="00A87DEC">
        <w:t xml:space="preserve"> employee_count FROM employees GROUP BY department HAVING </w:t>
      </w:r>
      <w:proofErr w:type="gramStart"/>
      <w:r w:rsidR="00A87DEC">
        <w:t>COUNT(</w:t>
      </w:r>
      <w:proofErr w:type="gramEnd"/>
      <w:r w:rsidR="00A87DEC">
        <w:t>*) &gt; 2;</w:t>
      </w:r>
    </w:p>
    <w:p w14:paraId="19AAC4CD" w14:textId="4C5E46CD" w:rsidR="00A07996" w:rsidRDefault="00000000">
      <w:r>
        <w:t xml:space="preserve">13. Create a </w:t>
      </w:r>
      <w:proofErr w:type="gramStart"/>
      <w:r>
        <w:t>Customers</w:t>
      </w:r>
      <w:proofErr w:type="gramEnd"/>
      <w:r>
        <w:t xml:space="preserve"> table with customer_id as PRIMARY </w:t>
      </w:r>
      <w:proofErr w:type="gramStart"/>
      <w:r>
        <w:t>KEY.</w:t>
      </w:r>
      <w:r w:rsidR="00A87DEC">
        <w:t>-</w:t>
      </w:r>
      <w:proofErr w:type="gramEnd"/>
      <w:r w:rsidR="00A87DEC">
        <w:t xml:space="preserve">&gt; customer create </w:t>
      </w:r>
      <w:proofErr w:type="gramStart"/>
      <w:r w:rsidR="00A87DEC">
        <w:t>table( cus</w:t>
      </w:r>
      <w:proofErr w:type="gramEnd"/>
      <w:r w:rsidR="00A87DEC">
        <w:t xml:space="preserve">_id int primary </w:t>
      </w:r>
      <w:proofErr w:type="gramStart"/>
      <w:r w:rsidR="00A87DEC">
        <w:t>key,cus</w:t>
      </w:r>
      <w:proofErr w:type="gramEnd"/>
      <w:r w:rsidR="00A87DEC">
        <w:t>_name);</w:t>
      </w:r>
    </w:p>
    <w:p w14:paraId="474CAA5E" w14:textId="2B20F2C4" w:rsidR="00A07996" w:rsidRDefault="00000000">
      <w:r>
        <w:t xml:space="preserve">14. Find the lowest </w:t>
      </w:r>
      <w:proofErr w:type="gramStart"/>
      <w:r>
        <w:t>salary.</w:t>
      </w:r>
      <w:r w:rsidR="00A87DEC">
        <w:t>-</w:t>
      </w:r>
      <w:proofErr w:type="gramEnd"/>
      <w:r w:rsidR="00A87DEC">
        <w:t>&gt; select min(salary) from employees;</w:t>
      </w:r>
    </w:p>
    <w:p w14:paraId="6330A3F9" w14:textId="5BAE85B4" w:rsidR="00A07996" w:rsidRDefault="00000000">
      <w:r>
        <w:t>15. Delete employee with emp_id = 110.</w:t>
      </w:r>
      <w:r w:rsidR="00A87DEC">
        <w:t>-&gt; delete from employees where employee_id=110;</w:t>
      </w:r>
    </w:p>
    <w:p w14:paraId="5C0F80C4" w14:textId="1A509240" w:rsidR="00A07996" w:rsidRDefault="00000000">
      <w:r>
        <w:t>16. Display orders placed during January 2024.</w:t>
      </w:r>
      <w:r w:rsidR="00A87DEC">
        <w:t>-&gt; select order_place from orders between “2024-01-31” and “2024-01-31”;</w:t>
      </w:r>
    </w:p>
    <w:p w14:paraId="59CBBBF7" w14:textId="720152F9" w:rsidR="00A07996" w:rsidRDefault="00000000">
      <w:r>
        <w:t>17. Count total employees.</w:t>
      </w:r>
      <w:r w:rsidR="00ED0BB3">
        <w:t xml:space="preserve"> -&gt;select </w:t>
      </w:r>
      <w:proofErr w:type="gramStart"/>
      <w:r w:rsidR="00ED0BB3">
        <w:t>count(</w:t>
      </w:r>
      <w:proofErr w:type="gramEnd"/>
      <w:r w:rsidR="00ED0BB3">
        <w:t>*) from employees;</w:t>
      </w:r>
    </w:p>
    <w:p w14:paraId="33905811" w14:textId="2FD224D4" w:rsidR="00ED0BB3" w:rsidRDefault="00000000">
      <w:r>
        <w:lastRenderedPageBreak/>
        <w:t>18. Create a Products table with UNIQUE product_</w:t>
      </w:r>
      <w:proofErr w:type="gramStart"/>
      <w:r>
        <w:t>name.</w:t>
      </w:r>
      <w:r w:rsidR="00ED0BB3">
        <w:t>-</w:t>
      </w:r>
      <w:proofErr w:type="gramEnd"/>
      <w:r w:rsidR="00ED0BB3">
        <w:t xml:space="preserve">&gt;create table </w:t>
      </w:r>
      <w:proofErr w:type="gramStart"/>
      <w:r w:rsidR="00ED0BB3">
        <w:t>product(</w:t>
      </w:r>
      <w:proofErr w:type="gramEnd"/>
      <w:r w:rsidR="00ED0BB3">
        <w:t xml:space="preserve">product_name </w:t>
      </w:r>
      <w:proofErr w:type="gramStart"/>
      <w:r w:rsidR="00ED0BB3">
        <w:t>varchar(</w:t>
      </w:r>
      <w:proofErr w:type="gramEnd"/>
      <w:r w:rsidR="00ED0BB3">
        <w:t>50) unique);</w:t>
      </w:r>
    </w:p>
    <w:p w14:paraId="5155173F" w14:textId="539B122B" w:rsidR="00A07996" w:rsidRDefault="00000000">
      <w:r>
        <w:t xml:space="preserve">19. Display employee names and their </w:t>
      </w:r>
      <w:proofErr w:type="gramStart"/>
      <w:r>
        <w:t>lengths.</w:t>
      </w:r>
      <w:r w:rsidR="00ED0BB3">
        <w:t>-</w:t>
      </w:r>
      <w:proofErr w:type="gramEnd"/>
      <w:r w:rsidR="00ED0BB3">
        <w:t>&gt; select length(name) from employees:</w:t>
      </w:r>
    </w:p>
    <w:p w14:paraId="4869A8B9" w14:textId="6BDDB2E2" w:rsidR="00A07996" w:rsidRDefault="00000000">
      <w:r>
        <w:t>20. Sort employees by salary in descending order.</w:t>
      </w:r>
      <w:r w:rsidR="00ED0BB3">
        <w:t xml:space="preserve"> Select*from </w:t>
      </w:r>
      <w:proofErr w:type="gramStart"/>
      <w:r w:rsidR="00ED0BB3">
        <w:t>employees</w:t>
      </w:r>
      <w:proofErr w:type="gramEnd"/>
      <w:r w:rsidR="00ED0BB3">
        <w:t xml:space="preserve"> order by salary desc;</w:t>
      </w:r>
    </w:p>
    <w:p w14:paraId="187A9D12" w14:textId="1F24AF43" w:rsidR="00A07996" w:rsidRDefault="00000000">
      <w:r>
        <w:t>21. Find average salary department-</w:t>
      </w:r>
      <w:proofErr w:type="gramStart"/>
      <w:r>
        <w:t>wise.</w:t>
      </w:r>
      <w:r w:rsidR="00ED0BB3">
        <w:t>-</w:t>
      </w:r>
      <w:proofErr w:type="gramEnd"/>
      <w:r w:rsidR="00ED0BB3">
        <w:t xml:space="preserve">&gt;select </w:t>
      </w:r>
      <w:proofErr w:type="gramStart"/>
      <w:r w:rsidR="00ED0BB3">
        <w:t>department,avg</w:t>
      </w:r>
      <w:proofErr w:type="gramEnd"/>
      <w:r w:rsidR="00ED0BB3">
        <w:t xml:space="preserve">(salry) from </w:t>
      </w:r>
      <w:proofErr w:type="gramStart"/>
      <w:r w:rsidR="00ED0BB3">
        <w:t>employees</w:t>
      </w:r>
      <w:proofErr w:type="gramEnd"/>
      <w:r w:rsidR="00ED0BB3">
        <w:t xml:space="preserve"> group by salary;</w:t>
      </w:r>
    </w:p>
    <w:p w14:paraId="32E8898A" w14:textId="59B9EB12" w:rsidR="00A07996" w:rsidRPr="006146B9" w:rsidRDefault="00000000">
      <w:pPr>
        <w:rPr>
          <w:lang w:val="en-IN"/>
        </w:rPr>
      </w:pPr>
      <w:r>
        <w:t xml:space="preserve">22. Create Attendance table with employee_id as FOREIGN </w:t>
      </w:r>
      <w:proofErr w:type="gramStart"/>
      <w:r>
        <w:t>KEY.</w:t>
      </w:r>
      <w:r w:rsidR="00ED0BB3">
        <w:t>-</w:t>
      </w:r>
      <w:proofErr w:type="gramEnd"/>
      <w:r w:rsidR="00ED0BB3">
        <w:t xml:space="preserve">&gt; </w:t>
      </w:r>
      <w:r w:rsidR="00ED0BB3" w:rsidRPr="00ED0BB3">
        <w:rPr>
          <w:lang w:val="en-IN"/>
        </w:rPr>
        <w:t>CREATE TABLE Attendance (attendance_id INT</w:t>
      </w:r>
      <w:r w:rsidR="00ED0BB3">
        <w:rPr>
          <w:lang w:val="en-IN"/>
        </w:rPr>
        <w:t>,</w:t>
      </w:r>
      <w:r w:rsidR="006146B9" w:rsidRPr="006146B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</w:t>
      </w:r>
      <w:r w:rsidR="006146B9" w:rsidRPr="006146B9">
        <w:rPr>
          <w:lang w:val="en-IN"/>
        </w:rPr>
        <w:t>employee_id INT,</w:t>
      </w:r>
      <w:r w:rsidR="006146B9" w:rsidRPr="006146B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</w:t>
      </w:r>
      <w:r w:rsidR="006146B9" w:rsidRPr="006146B9">
        <w:rPr>
          <w:lang w:val="en-IN"/>
        </w:rPr>
        <w:t>FOREIGN KEY (employee_id) REFERENCES employees(employee_id));</w:t>
      </w:r>
    </w:p>
    <w:p w14:paraId="1DF15059" w14:textId="5FF929CA" w:rsidR="00A07996" w:rsidRDefault="00000000" w:rsidP="005031DD">
      <w:pPr>
        <w:tabs>
          <w:tab w:val="left" w:pos="5904"/>
        </w:tabs>
      </w:pPr>
      <w:r>
        <w:t xml:space="preserve">23. Display first three characters of each employee </w:t>
      </w:r>
      <w:proofErr w:type="gramStart"/>
      <w:r>
        <w:t>name</w:t>
      </w:r>
      <w:r w:rsidR="005031DD">
        <w:t>.-</w:t>
      </w:r>
      <w:proofErr w:type="gramEnd"/>
      <w:r w:rsidR="005031DD">
        <w:t xml:space="preserve">&gt; </w:t>
      </w:r>
      <w:proofErr w:type="gramStart"/>
      <w:r w:rsidR="005031DD">
        <w:t>select  substring</w:t>
      </w:r>
      <w:proofErr w:type="gramEnd"/>
      <w:r w:rsidR="005031DD">
        <w:t>(name,1,3) from employees;</w:t>
      </w:r>
    </w:p>
    <w:p w14:paraId="4DA4184F" w14:textId="4CFA7E02" w:rsidR="00A07996" w:rsidRDefault="00000000" w:rsidP="00F31279">
      <w:r>
        <w:t xml:space="preserve">24. Display cities having more than one </w:t>
      </w:r>
      <w:proofErr w:type="gramStart"/>
      <w:r>
        <w:t>employee.</w:t>
      </w:r>
      <w:r w:rsidR="00F31279">
        <w:t>-</w:t>
      </w:r>
      <w:proofErr w:type="gramEnd"/>
      <w:r w:rsidR="00F31279">
        <w:t>&gt;</w:t>
      </w:r>
      <w:r w:rsidR="00F31279" w:rsidRPr="00F31279">
        <w:t xml:space="preserve"> </w:t>
      </w:r>
      <w:r w:rsidR="00F31279">
        <w:t xml:space="preserve">SELECT city, </w:t>
      </w:r>
      <w:proofErr w:type="gramStart"/>
      <w:r w:rsidR="00F31279">
        <w:t>COUNT(</w:t>
      </w:r>
      <w:proofErr w:type="gramEnd"/>
      <w:r w:rsidR="00F31279">
        <w:t xml:space="preserve">*) AS employee_count FROM employees GROUP BY city HAVING </w:t>
      </w:r>
      <w:proofErr w:type="gramStart"/>
      <w:r w:rsidR="00F31279">
        <w:t>COUNT(</w:t>
      </w:r>
      <w:proofErr w:type="gramEnd"/>
      <w:r w:rsidR="00F31279">
        <w:t>*) &gt; 1 limit 1;</w:t>
      </w:r>
    </w:p>
    <w:p w14:paraId="2B456E76" w14:textId="77777777" w:rsidR="00A07996" w:rsidRDefault="00000000">
      <w:r>
        <w:t>25. Display employee name, department, and manager name using JOIN.</w:t>
      </w:r>
    </w:p>
    <w:p w14:paraId="21AB5D97" w14:textId="5FD1BC99" w:rsidR="00A07996" w:rsidRDefault="00000000">
      <w:r>
        <w:t xml:space="preserve">26. Insert a new employee </w:t>
      </w:r>
      <w:proofErr w:type="gramStart"/>
      <w:r>
        <w:t>record.</w:t>
      </w:r>
      <w:r w:rsidR="00097993">
        <w:t>-</w:t>
      </w:r>
      <w:proofErr w:type="gramEnd"/>
      <w:r w:rsidR="00097993">
        <w:t xml:space="preserve">&gt; insert into </w:t>
      </w:r>
      <w:proofErr w:type="gramStart"/>
      <w:r w:rsidR="00097993">
        <w:t>employees</w:t>
      </w:r>
      <w:proofErr w:type="gramEnd"/>
      <w:r w:rsidR="00097993">
        <w:t xml:space="preserve"> </w:t>
      </w:r>
      <w:proofErr w:type="gramStart"/>
      <w:r w:rsidR="00097993">
        <w:t>values(</w:t>
      </w:r>
      <w:proofErr w:type="gramEnd"/>
      <w:r w:rsidR="00097993">
        <w:t>);</w:t>
      </w:r>
    </w:p>
    <w:p w14:paraId="46323096" w14:textId="4484B48B" w:rsidR="00A07996" w:rsidRDefault="00000000">
      <w:r>
        <w:t>27. Find maximum salary department-</w:t>
      </w:r>
      <w:proofErr w:type="gramStart"/>
      <w:r>
        <w:t>wise.</w:t>
      </w:r>
      <w:r w:rsidR="00097993">
        <w:t>-</w:t>
      </w:r>
      <w:proofErr w:type="gramEnd"/>
      <w:r w:rsidR="00097993">
        <w:t xml:space="preserve">&gt; select </w:t>
      </w:r>
      <w:proofErr w:type="gramStart"/>
      <w:r w:rsidR="00097993">
        <w:t>department,max</w:t>
      </w:r>
      <w:proofErr w:type="gramEnd"/>
      <w:r w:rsidR="00097993">
        <w:t xml:space="preserve">(salary) from </w:t>
      </w:r>
      <w:proofErr w:type="gramStart"/>
      <w:r w:rsidR="00097993">
        <w:t>employees</w:t>
      </w:r>
      <w:proofErr w:type="gramEnd"/>
      <w:r w:rsidR="00097993">
        <w:t xml:space="preserve"> group by department;</w:t>
      </w:r>
    </w:p>
    <w:p w14:paraId="0E7ED651" w14:textId="77777777" w:rsidR="00A07996" w:rsidRDefault="00000000">
      <w:r>
        <w:t>28. Display all departments even if they have no employees.</w:t>
      </w:r>
    </w:p>
    <w:p w14:paraId="3D8B0FCE" w14:textId="1AEA2E9A" w:rsidR="00097993" w:rsidRPr="00097993" w:rsidRDefault="00000000">
      <w:r>
        <w:t xml:space="preserve">29. Display the current </w:t>
      </w:r>
      <w:proofErr w:type="gramStart"/>
      <w:r>
        <w:t>date.</w:t>
      </w:r>
      <w:r w:rsidR="00097993">
        <w:t>-</w:t>
      </w:r>
      <w:proofErr w:type="gramEnd"/>
      <w:r w:rsidR="00097993">
        <w:t>&gt; select current_date;</w:t>
      </w:r>
    </w:p>
    <w:p w14:paraId="7DDCC86D" w14:textId="1A01EA19" w:rsidR="00097993" w:rsidRDefault="00000000">
      <w:r>
        <w:t>30. Rename Projects table to Company_Projects.</w:t>
      </w:r>
      <w:r w:rsidR="00097993">
        <w:t xml:space="preserve"> –&gt; alter table projects rename to company_projects;</w:t>
      </w:r>
    </w:p>
    <w:p w14:paraId="2DAB971F" w14:textId="31584586" w:rsidR="00097993" w:rsidRDefault="00000000">
      <w:r>
        <w:t>31. Display departments whose average salary exceeds 55000.</w:t>
      </w:r>
      <w:r w:rsidR="00097993">
        <w:t xml:space="preserve">-&gt; selct </w:t>
      </w:r>
      <w:proofErr w:type="gramStart"/>
      <w:r w:rsidR="00097993">
        <w:t>department,avg</w:t>
      </w:r>
      <w:proofErr w:type="gramEnd"/>
      <w:r w:rsidR="00097993">
        <w:t xml:space="preserve">(salry) from </w:t>
      </w:r>
      <w:proofErr w:type="gramStart"/>
      <w:r w:rsidR="00097993">
        <w:t>employees</w:t>
      </w:r>
      <w:proofErr w:type="gramEnd"/>
      <w:r w:rsidR="00097993">
        <w:t xml:space="preserve"> group by department having avg(salary)&gt;55000;</w:t>
      </w:r>
    </w:p>
    <w:p w14:paraId="5ABAB3A6" w14:textId="7A9682D6" w:rsidR="00A07996" w:rsidRDefault="00000000">
      <w:r>
        <w:t>32. Display employee names in lowercase.</w:t>
      </w:r>
      <w:r w:rsidR="00C30550">
        <w:t xml:space="preserve"> -&gt; select </w:t>
      </w:r>
      <w:proofErr w:type="gramStart"/>
      <w:r w:rsidR="00C30550">
        <w:t>name,lower</w:t>
      </w:r>
      <w:proofErr w:type="gramEnd"/>
      <w:r w:rsidR="00C30550">
        <w:t>(name) from employees;</w:t>
      </w:r>
    </w:p>
    <w:p w14:paraId="2CD6804B" w14:textId="028CCE32" w:rsidR="00C30550" w:rsidRDefault="00000000">
      <w:r>
        <w:t>33. Insert three new order records.</w:t>
      </w:r>
      <w:r w:rsidR="00C30550">
        <w:t xml:space="preserve"> -&gt; inset into orders </w:t>
      </w:r>
      <w:proofErr w:type="gramStart"/>
      <w:r w:rsidR="00C30550">
        <w:t>values(</w:t>
      </w:r>
      <w:proofErr w:type="gramEnd"/>
      <w:r w:rsidR="00C30550">
        <w:t>);</w:t>
      </w:r>
    </w:p>
    <w:p w14:paraId="3ACC94E5" w14:textId="5578D8DA" w:rsidR="00754363" w:rsidRDefault="00000000">
      <w:r>
        <w:t xml:space="preserve">34. Find total sales amount generated by each </w:t>
      </w:r>
      <w:proofErr w:type="gramStart"/>
      <w:r>
        <w:t>product.</w:t>
      </w:r>
      <w:r w:rsidR="00754363">
        <w:t>-</w:t>
      </w:r>
      <w:proofErr w:type="gramEnd"/>
      <w:r w:rsidR="00754363">
        <w:t xml:space="preserve">&gt; select </w:t>
      </w:r>
      <w:proofErr w:type="gramStart"/>
      <w:r w:rsidR="00754363">
        <w:t>product,sum</w:t>
      </w:r>
      <w:proofErr w:type="gramEnd"/>
      <w:r w:rsidR="00754363">
        <w:t>(sales_amount) from company_projects group by product;</w:t>
      </w:r>
    </w:p>
    <w:p w14:paraId="4F1EA0EC" w14:textId="09225861" w:rsidR="00A07996" w:rsidRDefault="00000000">
      <w:r>
        <w:t xml:space="preserve">35. Create Employees_Backup table containing all employee </w:t>
      </w:r>
      <w:proofErr w:type="gramStart"/>
      <w:r>
        <w:t>records.</w:t>
      </w:r>
      <w:r w:rsidR="00754363">
        <w:t>-</w:t>
      </w:r>
      <w:proofErr w:type="gramEnd"/>
      <w:r w:rsidR="00754363">
        <w:t>&gt; slect * employees_</w:t>
      </w:r>
      <w:proofErr w:type="gramStart"/>
      <w:r w:rsidR="00754363">
        <w:t>backup  from</w:t>
      </w:r>
      <w:proofErr w:type="gramEnd"/>
      <w:r w:rsidR="00754363">
        <w:t xml:space="preserve"> employees;</w:t>
      </w:r>
    </w:p>
    <w:p w14:paraId="6510655C" w14:textId="0F2DF197" w:rsidR="00A07996" w:rsidRDefault="00000000">
      <w:r>
        <w:lastRenderedPageBreak/>
        <w:t xml:space="preserve">36. Find the second-highest </w:t>
      </w:r>
      <w:proofErr w:type="gramStart"/>
      <w:r>
        <w:t>salary.</w:t>
      </w:r>
      <w:r w:rsidR="00754363">
        <w:t>-</w:t>
      </w:r>
      <w:proofErr w:type="gramEnd"/>
      <w:r w:rsidR="00754363">
        <w:t xml:space="preserve">&gt; select salary from </w:t>
      </w:r>
      <w:proofErr w:type="gramStart"/>
      <w:r w:rsidR="00754363">
        <w:t>employees</w:t>
      </w:r>
      <w:proofErr w:type="gramEnd"/>
      <w:r w:rsidR="00754363">
        <w:t xml:space="preserve"> order by desc </w:t>
      </w:r>
      <w:r w:rsidR="005E3C49">
        <w:t xml:space="preserve">salry </w:t>
      </w:r>
      <w:r w:rsidR="00754363">
        <w:t xml:space="preserve">offset 2 limit </w:t>
      </w:r>
      <w:r w:rsidR="005E3C49">
        <w:t>1;</w:t>
      </w:r>
    </w:p>
    <w:p w14:paraId="562B5838" w14:textId="6A8C28E6" w:rsidR="005E3C49" w:rsidRDefault="00000000" w:rsidP="005E3C49">
      <w:pPr>
        <w:tabs>
          <w:tab w:val="left" w:pos="5215"/>
        </w:tabs>
      </w:pPr>
      <w:r>
        <w:t xml:space="preserve">37. Create a table containing a NOT NULL </w:t>
      </w:r>
      <w:proofErr w:type="gramStart"/>
      <w:r>
        <w:t>column</w:t>
      </w:r>
      <w:r w:rsidR="005E3C49">
        <w:t>.-</w:t>
      </w:r>
      <w:proofErr w:type="gramEnd"/>
      <w:r w:rsidR="005E3C49">
        <w:t xml:space="preserve">&gt; create table </w:t>
      </w:r>
      <w:proofErr w:type="gramStart"/>
      <w:r w:rsidR="005E3C49">
        <w:t>employeess(</w:t>
      </w:r>
      <w:proofErr w:type="gramEnd"/>
      <w:r w:rsidR="005E3C49">
        <w:t xml:space="preserve">emp_name </w:t>
      </w:r>
      <w:proofErr w:type="gramStart"/>
      <w:r w:rsidR="005E3C49">
        <w:t>varchar(</w:t>
      </w:r>
      <w:proofErr w:type="gramEnd"/>
      <w:r w:rsidR="005E3C49">
        <w:t>50) not null);</w:t>
      </w:r>
    </w:p>
    <w:p w14:paraId="3899F22D" w14:textId="2BBBF547" w:rsidR="00A07996" w:rsidRDefault="00000000">
      <w:r>
        <w:t>38. Display employees who joined after 2021.</w:t>
      </w:r>
      <w:r w:rsidR="005E3C49">
        <w:t xml:space="preserve">select </w:t>
      </w:r>
      <w:proofErr w:type="gramStart"/>
      <w:r w:rsidR="005E3C49">
        <w:t>name,joining</w:t>
      </w:r>
      <w:proofErr w:type="gramEnd"/>
      <w:r w:rsidR="005E3C49">
        <w:t>_date from employees where joining_date&gt;’2021-12-31’</w:t>
      </w:r>
    </w:p>
    <w:p w14:paraId="04EC6EC9" w14:textId="15686CFD" w:rsidR="00A07996" w:rsidRDefault="00000000">
      <w:r>
        <w:t>39. Find total quantity sold for each product.</w:t>
      </w:r>
      <w:r w:rsidR="005E3C49">
        <w:t xml:space="preserve"> Select product_</w:t>
      </w:r>
      <w:proofErr w:type="gramStart"/>
      <w:r w:rsidR="005E3C49">
        <w:t>id,sum</w:t>
      </w:r>
      <w:proofErr w:type="gramEnd"/>
      <w:r w:rsidR="005E3C49">
        <w:t>(total_quantity) from company_product group by product_id;</w:t>
      </w:r>
    </w:p>
    <w:p w14:paraId="7D62BE9A" w14:textId="2787D5DC" w:rsidR="00A07996" w:rsidRDefault="00000000">
      <w:r>
        <w:t xml:space="preserve">40. Delete all employees from the Sales </w:t>
      </w:r>
      <w:proofErr w:type="gramStart"/>
      <w:r>
        <w:t>department.</w:t>
      </w:r>
      <w:r w:rsidR="00845854">
        <w:t>-</w:t>
      </w:r>
      <w:proofErr w:type="gramEnd"/>
      <w:r w:rsidR="00845854">
        <w:t>&gt;selct *</w:t>
      </w:r>
      <w:proofErr w:type="gramStart"/>
      <w:r w:rsidR="00845854">
        <w:t>fron  employees</w:t>
      </w:r>
      <w:proofErr w:type="gramEnd"/>
      <w:r w:rsidR="00845854">
        <w:t xml:space="preserve"> where department=’sales’</w:t>
      </w:r>
    </w:p>
    <w:p w14:paraId="503712E1" w14:textId="1C413F81" w:rsidR="00A07996" w:rsidRDefault="00000000">
      <w:r>
        <w:t>41. Display employees whose names start with P.</w:t>
      </w:r>
      <w:r w:rsidR="00845854">
        <w:t xml:space="preserve">-&gt;select name from employees where name like “p%”; </w:t>
      </w:r>
    </w:p>
    <w:p w14:paraId="6BDC222B" w14:textId="0A06D1C5" w:rsidR="00A07996" w:rsidRDefault="00000000">
      <w:r>
        <w:t>42. Create Courses table and apply UNIQUE constraint on course_</w:t>
      </w:r>
      <w:proofErr w:type="gramStart"/>
      <w:r>
        <w:t>name.</w:t>
      </w:r>
      <w:r w:rsidR="00845854">
        <w:t>-</w:t>
      </w:r>
      <w:proofErr w:type="gramEnd"/>
      <w:r w:rsidR="00845854">
        <w:t>&gt;</w:t>
      </w:r>
      <w:r w:rsidR="00795C31">
        <w:t xml:space="preserve">create table </w:t>
      </w:r>
      <w:proofErr w:type="gramStart"/>
      <w:r w:rsidR="00795C31">
        <w:t>employees(</w:t>
      </w:r>
      <w:proofErr w:type="gramEnd"/>
      <w:r w:rsidR="00795C31">
        <w:t xml:space="preserve">course_name </w:t>
      </w:r>
      <w:proofErr w:type="gramStart"/>
      <w:r w:rsidR="00795C31">
        <w:t>varchar(</w:t>
      </w:r>
      <w:proofErr w:type="gramEnd"/>
      <w:r w:rsidR="00795C31">
        <w:t>50) unique);</w:t>
      </w:r>
    </w:p>
    <w:p w14:paraId="7717C30E" w14:textId="02D4CEF3" w:rsidR="00A07996" w:rsidRDefault="00000000">
      <w:r>
        <w:t xml:space="preserve">43. Find total revenue generated from </w:t>
      </w:r>
      <w:proofErr w:type="gramStart"/>
      <w:r>
        <w:t>orders.</w:t>
      </w:r>
      <w:r w:rsidR="00795C31">
        <w:t>-</w:t>
      </w:r>
      <w:proofErr w:type="gramEnd"/>
      <w:r w:rsidR="00795C31">
        <w:t>&gt; select sum(total_revenue) from employees;</w:t>
      </w:r>
    </w:p>
    <w:p w14:paraId="65A2DE9A" w14:textId="77777777" w:rsidR="00A07996" w:rsidRDefault="00000000">
      <w:r>
        <w:t>44. Increase HR employee salaries by 10%.</w:t>
      </w:r>
    </w:p>
    <w:p w14:paraId="3442B727" w14:textId="2054717D" w:rsidR="00A07996" w:rsidRDefault="00000000">
      <w:r>
        <w:t xml:space="preserve">45. Display joining year of each </w:t>
      </w:r>
      <w:proofErr w:type="gramStart"/>
      <w:r>
        <w:t>employee.</w:t>
      </w:r>
      <w:r w:rsidR="00795C31">
        <w:t>-</w:t>
      </w:r>
      <w:proofErr w:type="gramEnd"/>
      <w:r w:rsidR="00795C31">
        <w:t xml:space="preserve">&gt; select </w:t>
      </w:r>
      <w:proofErr w:type="gramStart"/>
      <w:r w:rsidR="00795C31">
        <w:t>name,year</w:t>
      </w:r>
      <w:proofErr w:type="gramEnd"/>
      <w:r w:rsidR="00795C31">
        <w:t>(joining_date) from employees;</w:t>
      </w:r>
    </w:p>
    <w:p w14:paraId="7E791AA5" w14:textId="42A0AA86" w:rsidR="00A07996" w:rsidRDefault="00000000">
      <w:r>
        <w:t>46. Display employees earning between 50000 and 70000.</w:t>
      </w:r>
      <w:r w:rsidR="00795C31">
        <w:t xml:space="preserve">-&gt; selct </w:t>
      </w:r>
      <w:proofErr w:type="gramStart"/>
      <w:r w:rsidR="00795C31">
        <w:t>name,salary</w:t>
      </w:r>
      <w:proofErr w:type="gramEnd"/>
      <w:r w:rsidR="00795C31">
        <w:t xml:space="preserve"> from employees where salry between 50000 and 70000;</w:t>
      </w:r>
    </w:p>
    <w:p w14:paraId="07003716" w14:textId="77777777" w:rsidR="00A07996" w:rsidRDefault="00000000">
      <w:r>
        <w:t>47. Create a table with CHECK constraint salary &gt; 10000.</w:t>
      </w:r>
    </w:p>
    <w:p w14:paraId="2E4E064F" w14:textId="7F89CF8D" w:rsidR="00A07996" w:rsidRDefault="00000000">
      <w:r>
        <w:t>48. Count employees in each department.</w:t>
      </w:r>
      <w:r w:rsidR="00795C31">
        <w:t xml:space="preserve"> -&gt; selct </w:t>
      </w:r>
      <w:proofErr w:type="gramStart"/>
      <w:r w:rsidR="00795C31">
        <w:t>count(</w:t>
      </w:r>
      <w:proofErr w:type="gramEnd"/>
      <w:r w:rsidR="00795C31">
        <w:t xml:space="preserve">*) from </w:t>
      </w:r>
      <w:proofErr w:type="gramStart"/>
      <w:r w:rsidR="00795C31">
        <w:t>employees</w:t>
      </w:r>
      <w:proofErr w:type="gramEnd"/>
      <w:r w:rsidR="00795C31">
        <w:t xml:space="preserve"> group by </w:t>
      </w:r>
      <w:r w:rsidR="00CB6B59">
        <w:t>department;</w:t>
      </w:r>
    </w:p>
    <w:p w14:paraId="0254CAD6" w14:textId="4B14A9C8" w:rsidR="00A07996" w:rsidRDefault="00000000">
      <w:r>
        <w:t>49. Skip first 2 records and display next 5 employees.</w:t>
      </w:r>
      <w:r w:rsidR="00CB6B59">
        <w:t xml:space="preserve"> Slect * from employees offset 2 limit 5</w:t>
      </w:r>
    </w:p>
    <w:p w14:paraId="09F627D2" w14:textId="1CA22912" w:rsidR="00A07996" w:rsidRDefault="00000000">
      <w:r>
        <w:t>50. Display departments whose total salary exceeds 100000.</w:t>
      </w:r>
      <w:r w:rsidR="00CB6B59">
        <w:t xml:space="preserve"> -&gt; selectv name, sum(salary) from </w:t>
      </w:r>
      <w:proofErr w:type="gramStart"/>
      <w:r w:rsidR="00CB6B59">
        <w:t>employees</w:t>
      </w:r>
      <w:proofErr w:type="gramEnd"/>
      <w:r w:rsidR="00CB6B59">
        <w:t xml:space="preserve"> order by departments having sum(salry)&gt;100000</w:t>
      </w:r>
    </w:p>
    <w:p w14:paraId="2A55E000" w14:textId="3B7F2D40" w:rsidR="00B02CD9" w:rsidRDefault="00000000">
      <w:r>
        <w:t xml:space="preserve">51. Insert a Finance employee </w:t>
      </w:r>
      <w:proofErr w:type="gramStart"/>
      <w:r>
        <w:t>record.</w:t>
      </w:r>
      <w:r w:rsidR="00B02CD9">
        <w:t>-</w:t>
      </w:r>
      <w:proofErr w:type="gramEnd"/>
      <w:r w:rsidR="00B02CD9">
        <w:t xml:space="preserve">&gt; insert into frinace_enmployee </w:t>
      </w:r>
      <w:proofErr w:type="gramStart"/>
      <w:r w:rsidR="00B02CD9">
        <w:t>values(</w:t>
      </w:r>
      <w:proofErr w:type="gramEnd"/>
      <w:r w:rsidR="00B02CD9">
        <w:t xml:space="preserve">finace_name </w:t>
      </w:r>
      <w:proofErr w:type="gramStart"/>
      <w:r w:rsidR="00B02CD9">
        <w:t>varchar(</w:t>
      </w:r>
      <w:proofErr w:type="gramEnd"/>
      <w:r w:rsidR="00B02CD9">
        <w:t>50);</w:t>
      </w:r>
    </w:p>
    <w:p w14:paraId="300915F6" w14:textId="591EC2CA" w:rsidR="00A07996" w:rsidRDefault="00000000">
      <w:r>
        <w:t xml:space="preserve">52. Display employee name and city using </w:t>
      </w:r>
      <w:proofErr w:type="gramStart"/>
      <w:r>
        <w:t>CONCAT().</w:t>
      </w:r>
      <w:r w:rsidR="00B02CD9">
        <w:t>-</w:t>
      </w:r>
      <w:proofErr w:type="gramEnd"/>
      <w:r w:rsidR="00B02CD9">
        <w:t xml:space="preserve">&gt; select </w:t>
      </w:r>
      <w:proofErr w:type="gramStart"/>
      <w:r w:rsidR="00B02CD9">
        <w:t>concat(</w:t>
      </w:r>
      <w:proofErr w:type="gramEnd"/>
      <w:r w:rsidR="00B02CD9">
        <w:t>name,</w:t>
      </w:r>
      <w:proofErr w:type="gramStart"/>
      <w:r w:rsidR="00B02CD9">
        <w:t>” ,</w:t>
      </w:r>
      <w:proofErr w:type="gramEnd"/>
      <w:r w:rsidR="00B02CD9">
        <w:t xml:space="preserve"> </w:t>
      </w:r>
      <w:proofErr w:type="gramStart"/>
      <w:r w:rsidR="00B02CD9">
        <w:t>”,city</w:t>
      </w:r>
      <w:proofErr w:type="gramEnd"/>
      <w:r w:rsidR="00B02CD9">
        <w:t>) fom employees</w:t>
      </w:r>
    </w:p>
    <w:p w14:paraId="679C5D99" w14:textId="77777777" w:rsidR="00A07996" w:rsidRDefault="00000000">
      <w:r>
        <w:t>53. Create Student_Courses table with FOREIGN KEY constraints.</w:t>
      </w:r>
    </w:p>
    <w:p w14:paraId="74BFB19D" w14:textId="67A0098D" w:rsidR="00A07996" w:rsidRDefault="00000000">
      <w:r>
        <w:lastRenderedPageBreak/>
        <w:t xml:space="preserve">54. Display customers who ordered a </w:t>
      </w:r>
      <w:proofErr w:type="gramStart"/>
      <w:r>
        <w:t>Laptop.</w:t>
      </w:r>
      <w:r w:rsidR="00EB19ED">
        <w:t>-</w:t>
      </w:r>
      <w:proofErr w:type="gramEnd"/>
      <w:r w:rsidR="00EB19ED">
        <w:t>&gt; select cust_name from orders where pro_name</w:t>
      </w:r>
      <w:proofErr w:type="gramStart"/>
      <w:r w:rsidR="00EB19ED">
        <w:t>=”laptop</w:t>
      </w:r>
      <w:proofErr w:type="gramEnd"/>
      <w:r w:rsidR="00EB19ED">
        <w:t>”;</w:t>
      </w:r>
    </w:p>
    <w:p w14:paraId="12113BC5" w14:textId="3A2EC1AB" w:rsidR="00EB19ED" w:rsidRDefault="00000000">
      <w:r>
        <w:t xml:space="preserve">55. Sort employees by joining </w:t>
      </w:r>
      <w:proofErr w:type="gramStart"/>
      <w:r>
        <w:t>date.</w:t>
      </w:r>
      <w:r w:rsidR="00EB19ED">
        <w:t>-</w:t>
      </w:r>
      <w:proofErr w:type="gramEnd"/>
      <w:r w:rsidR="00EB19ED">
        <w:t xml:space="preserve">&gt; select </w:t>
      </w:r>
      <w:proofErr w:type="gramStart"/>
      <w:r w:rsidR="00EB19ED">
        <w:t>name,joining</w:t>
      </w:r>
      <w:proofErr w:type="gramEnd"/>
      <w:r w:rsidR="00EB19ED">
        <w:t>_date from employees;</w:t>
      </w:r>
    </w:p>
    <w:p w14:paraId="1E49EB50" w14:textId="5AFBFB17" w:rsidR="00A07996" w:rsidRDefault="00000000">
      <w:r>
        <w:t xml:space="preserve">56. Find minimum and maximum order </w:t>
      </w:r>
      <w:proofErr w:type="gramStart"/>
      <w:r>
        <w:t>prices.</w:t>
      </w:r>
      <w:r w:rsidR="00EB19ED">
        <w:t>-</w:t>
      </w:r>
      <w:proofErr w:type="gramEnd"/>
      <w:r w:rsidR="00EB19ED">
        <w:t>&gt; select min(order_price</w:t>
      </w:r>
      <w:proofErr w:type="gramStart"/>
      <w:r w:rsidR="00EB19ED">
        <w:t>),max</w:t>
      </w:r>
      <w:proofErr w:type="gramEnd"/>
      <w:r w:rsidR="00EB19ED">
        <w:t>(order_price) from orders;</w:t>
      </w:r>
    </w:p>
    <w:p w14:paraId="14D5177C" w14:textId="4A43C28B" w:rsidR="00A07996" w:rsidRDefault="00000000">
      <w:r>
        <w:t xml:space="preserve">57. Drop Company_Projects </w:t>
      </w:r>
      <w:proofErr w:type="gramStart"/>
      <w:r>
        <w:t>table.</w:t>
      </w:r>
      <w:r w:rsidR="00EB19ED">
        <w:t>-</w:t>
      </w:r>
      <w:proofErr w:type="gramEnd"/>
      <w:r w:rsidR="00EB19ED">
        <w:t>&gt; drop table company_projects;</w:t>
      </w:r>
    </w:p>
    <w:p w14:paraId="4DF2A518" w14:textId="24008240" w:rsidR="00A07996" w:rsidRDefault="00000000">
      <w:r>
        <w:t xml:space="preserve">58. Count orders placed by each </w:t>
      </w:r>
      <w:proofErr w:type="gramStart"/>
      <w:r>
        <w:t>customer.</w:t>
      </w:r>
      <w:r w:rsidR="00EB19ED">
        <w:t>s</w:t>
      </w:r>
      <w:proofErr w:type="gramEnd"/>
      <w:r w:rsidR="00EB19ED">
        <w:t>-&gt; select cust_</w:t>
      </w:r>
      <w:proofErr w:type="gramStart"/>
      <w:r w:rsidR="00EB19ED">
        <w:t>name,count</w:t>
      </w:r>
      <w:proofErr w:type="gramEnd"/>
      <w:r w:rsidR="00EB19ED">
        <w:t>(order_place) from orders group by cust_name</w:t>
      </w:r>
    </w:p>
    <w:p w14:paraId="70B47AA2" w14:textId="49508AFB" w:rsidR="00A07996" w:rsidRDefault="00000000">
      <w:r>
        <w:t xml:space="preserve">59. Display employees from Hyderabad and </w:t>
      </w:r>
      <w:proofErr w:type="gramStart"/>
      <w:r>
        <w:t>Bangalore.</w:t>
      </w:r>
      <w:r w:rsidR="006A1F19">
        <w:t>-</w:t>
      </w:r>
      <w:proofErr w:type="gramEnd"/>
      <w:r w:rsidR="006A1F19">
        <w:t xml:space="preserve">&gt; select </w:t>
      </w:r>
      <w:proofErr w:type="gramStart"/>
      <w:r w:rsidR="006A1F19">
        <w:t>name,city</w:t>
      </w:r>
      <w:proofErr w:type="gramEnd"/>
      <w:r w:rsidR="006A1F19">
        <w:t xml:space="preserve"> fron employees where city in(‘hyderrabad’,’bang’);</w:t>
      </w:r>
    </w:p>
    <w:p w14:paraId="56D18ECA" w14:textId="60CFA80E" w:rsidR="00A07996" w:rsidRDefault="00000000">
      <w:r>
        <w:t xml:space="preserve">60. Display products ordered more than </w:t>
      </w:r>
      <w:proofErr w:type="gramStart"/>
      <w:r>
        <w:t>once.</w:t>
      </w:r>
      <w:r w:rsidR="006A1F19">
        <w:t>-</w:t>
      </w:r>
      <w:proofErr w:type="gramEnd"/>
      <w:r w:rsidR="006A1F19">
        <w:t>&gt; select pro_</w:t>
      </w:r>
      <w:proofErr w:type="gramStart"/>
      <w:r w:rsidR="006A1F19">
        <w:t>name,count</w:t>
      </w:r>
      <w:proofErr w:type="gramEnd"/>
      <w:r w:rsidR="006A1F19">
        <w:t xml:space="preserve">(*) from orders where pro_name having </w:t>
      </w:r>
      <w:proofErr w:type="gramStart"/>
      <w:r w:rsidR="006A1F19">
        <w:t>count(</w:t>
      </w:r>
      <w:proofErr w:type="gramEnd"/>
      <w:r w:rsidR="006A1F19">
        <w:t>*)&gt;1;</w:t>
      </w:r>
    </w:p>
    <w:p w14:paraId="405FB1A0" w14:textId="09D2201B" w:rsidR="00A07996" w:rsidRDefault="00000000">
      <w:r>
        <w:t xml:space="preserve">61. Create Trainers table with UNIQUE </w:t>
      </w:r>
      <w:proofErr w:type="gramStart"/>
      <w:r>
        <w:t>email.</w:t>
      </w:r>
      <w:r w:rsidR="006A1F19">
        <w:t>-</w:t>
      </w:r>
      <w:proofErr w:type="gramEnd"/>
      <w:r w:rsidR="006A1F19">
        <w:t xml:space="preserve">&gt; ccreate table </w:t>
      </w:r>
      <w:proofErr w:type="gramStart"/>
      <w:r w:rsidR="006A1F19">
        <w:t>trainners(</w:t>
      </w:r>
      <w:proofErr w:type="gramEnd"/>
      <w:r w:rsidR="006A1F19">
        <w:t xml:space="preserve">email </w:t>
      </w:r>
      <w:proofErr w:type="gramStart"/>
      <w:r w:rsidR="006A1F19">
        <w:t>varchar(</w:t>
      </w:r>
      <w:proofErr w:type="gramEnd"/>
      <w:r w:rsidR="006A1F19">
        <w:t>50) unique);</w:t>
      </w:r>
    </w:p>
    <w:p w14:paraId="322E2396" w14:textId="78F2C269" w:rsidR="00A07996" w:rsidRDefault="00000000">
      <w:r>
        <w:t>62. Display employee names containing letter 'a</w:t>
      </w:r>
      <w:proofErr w:type="gramStart"/>
      <w:r>
        <w:t>'.</w:t>
      </w:r>
      <w:r w:rsidR="006A1F19">
        <w:t>-</w:t>
      </w:r>
      <w:proofErr w:type="gramEnd"/>
      <w:r w:rsidR="006A1F19">
        <w:t>&gt; select name from employees where name like ‘%a%’;</w:t>
      </w:r>
    </w:p>
    <w:p w14:paraId="2F1810E1" w14:textId="35980E1E" w:rsidR="00A07996" w:rsidRDefault="00000000">
      <w:r>
        <w:t xml:space="preserve">63. Display employees earning above average </w:t>
      </w:r>
      <w:proofErr w:type="gramStart"/>
      <w:r>
        <w:t>salary.</w:t>
      </w:r>
      <w:r w:rsidR="00A8642A">
        <w:t>-</w:t>
      </w:r>
      <w:proofErr w:type="gramEnd"/>
      <w:r w:rsidR="00A8642A">
        <w:t xml:space="preserve">&gt; selct </w:t>
      </w:r>
      <w:proofErr w:type="gramStart"/>
      <w:r w:rsidR="00A8642A">
        <w:t>name,salary</w:t>
      </w:r>
      <w:proofErr w:type="gramEnd"/>
      <w:r w:rsidR="00A8642A">
        <w:t xml:space="preserve"> from employees where slary</w:t>
      </w:r>
      <w:proofErr w:type="gramStart"/>
      <w:r w:rsidR="00A8642A">
        <w:t>&gt;(</w:t>
      </w:r>
      <w:proofErr w:type="gramEnd"/>
      <w:r w:rsidR="00A8642A">
        <w:t>salary avg(salary) from employees);</w:t>
      </w:r>
    </w:p>
    <w:p w14:paraId="494C43FB" w14:textId="618DC0A1" w:rsidR="00A07996" w:rsidRDefault="00000000">
      <w:r>
        <w:t xml:space="preserve">64. Sort orders by price </w:t>
      </w:r>
      <w:proofErr w:type="gramStart"/>
      <w:r>
        <w:t>descending.</w:t>
      </w:r>
      <w:r w:rsidR="00A8642A">
        <w:t>-</w:t>
      </w:r>
      <w:proofErr w:type="gramEnd"/>
      <w:r w:rsidR="00A8642A">
        <w:t>&gt; select ord_</w:t>
      </w:r>
      <w:proofErr w:type="gramStart"/>
      <w:r w:rsidR="00A8642A">
        <w:t>name,ord</w:t>
      </w:r>
      <w:proofErr w:type="gramEnd"/>
      <w:r w:rsidR="00A8642A">
        <w:t>_price from orders order by desc;</w:t>
      </w:r>
    </w:p>
    <w:p w14:paraId="0DD8CF86" w14:textId="35DAF95B" w:rsidR="00A07996" w:rsidRDefault="00000000">
      <w:r>
        <w:t xml:space="preserve">65. Display department names with manager </w:t>
      </w:r>
      <w:proofErr w:type="gramStart"/>
      <w:r>
        <w:t>names.</w:t>
      </w:r>
      <w:r w:rsidR="00A8642A">
        <w:t>-</w:t>
      </w:r>
      <w:proofErr w:type="gramEnd"/>
      <w:r w:rsidR="00A8642A">
        <w:t>&gt;select department</w:t>
      </w:r>
    </w:p>
    <w:p w14:paraId="519E0B44" w14:textId="2C7EF3E3" w:rsidR="00A07996" w:rsidRDefault="00000000">
      <w:r>
        <w:t xml:space="preserve">66. Display departments with exactly two </w:t>
      </w:r>
      <w:proofErr w:type="gramStart"/>
      <w:r>
        <w:t>employees.</w:t>
      </w:r>
      <w:r w:rsidR="00A8642A">
        <w:t>-</w:t>
      </w:r>
      <w:proofErr w:type="gramEnd"/>
      <w:r w:rsidR="00A8642A">
        <w:t>&gt; select department from employees limit 2;</w:t>
      </w:r>
    </w:p>
    <w:p w14:paraId="37230366" w14:textId="6FC2F240" w:rsidR="00A07996" w:rsidRDefault="00000000">
      <w:r>
        <w:t xml:space="preserve">67. Add phone_number column to </w:t>
      </w:r>
      <w:proofErr w:type="gramStart"/>
      <w:r>
        <w:t>Employees.</w:t>
      </w:r>
      <w:r w:rsidR="00A8642A">
        <w:t>-</w:t>
      </w:r>
      <w:proofErr w:type="gramEnd"/>
      <w:r w:rsidR="00A8642A">
        <w:t>&gt; alter table employees add column phone_num</w:t>
      </w:r>
      <w:r w:rsidR="00E066EC">
        <w:t xml:space="preserve"> int or </w:t>
      </w:r>
      <w:proofErr w:type="gramStart"/>
      <w:r w:rsidR="00E066EC">
        <w:t>varchar(</w:t>
      </w:r>
      <w:proofErr w:type="gramEnd"/>
      <w:r w:rsidR="00E066EC">
        <w:t>50);</w:t>
      </w:r>
    </w:p>
    <w:p w14:paraId="554635C6" w14:textId="3C5056EF" w:rsidR="00A07996" w:rsidRDefault="00000000">
      <w:r>
        <w:t xml:space="preserve">68. Find average order </w:t>
      </w:r>
      <w:proofErr w:type="gramStart"/>
      <w:r>
        <w:t>value.</w:t>
      </w:r>
      <w:r w:rsidR="00E066EC">
        <w:t>-</w:t>
      </w:r>
      <w:proofErr w:type="gramEnd"/>
      <w:r w:rsidR="00E066EC">
        <w:t>&gt; select avg(ord_</w:t>
      </w:r>
      <w:proofErr w:type="gramStart"/>
      <w:r w:rsidR="00E066EC">
        <w:t>price)from</w:t>
      </w:r>
      <w:proofErr w:type="gramEnd"/>
      <w:r w:rsidR="00E066EC">
        <w:t xml:space="preserve"> orders;</w:t>
      </w:r>
    </w:p>
    <w:p w14:paraId="0189BEFB" w14:textId="187B199D" w:rsidR="00A07996" w:rsidRDefault="00000000">
      <w:r>
        <w:t>69. Display employees who joined in 2022.</w:t>
      </w:r>
      <w:r w:rsidR="00E066EC">
        <w:t xml:space="preserve">-&gt; select </w:t>
      </w:r>
      <w:proofErr w:type="gramStart"/>
      <w:r w:rsidR="00E066EC">
        <w:t>name,joining</w:t>
      </w:r>
      <w:proofErr w:type="gramEnd"/>
      <w:r w:rsidR="00E066EC">
        <w:t>_date from employees where year(joining_</w:t>
      </w:r>
      <w:proofErr w:type="gramStart"/>
      <w:r w:rsidR="00E066EC">
        <w:t>date)=</w:t>
      </w:r>
      <w:proofErr w:type="gramEnd"/>
      <w:r w:rsidR="00E066EC">
        <w:t>2022;</w:t>
      </w:r>
    </w:p>
    <w:p w14:paraId="1C7052B1" w14:textId="662AE8F9" w:rsidR="00A07996" w:rsidRDefault="00000000">
      <w:r>
        <w:t xml:space="preserve">70. Create a table with a composite PRIMARY </w:t>
      </w:r>
      <w:proofErr w:type="gramStart"/>
      <w:r>
        <w:t>KEY.</w:t>
      </w:r>
      <w:r w:rsidR="00E066EC">
        <w:t>-</w:t>
      </w:r>
      <w:proofErr w:type="gramEnd"/>
      <w:r w:rsidR="00E066EC">
        <w:t>&gt; create table stu_</w:t>
      </w:r>
      <w:proofErr w:type="gramStart"/>
      <w:r w:rsidR="00E066EC">
        <w:t>cou(</w:t>
      </w:r>
      <w:proofErr w:type="gramEnd"/>
      <w:r w:rsidR="00E066EC">
        <w:t>stud_</w:t>
      </w:r>
      <w:proofErr w:type="gramStart"/>
      <w:r w:rsidR="00E066EC">
        <w:t>id,course</w:t>
      </w:r>
      <w:proofErr w:type="gramEnd"/>
      <w:r w:rsidR="00E066EC">
        <w:t>_</w:t>
      </w:r>
      <w:proofErr w:type="gramStart"/>
      <w:r w:rsidR="00E066EC">
        <w:t>id,primary</w:t>
      </w:r>
      <w:proofErr w:type="gramEnd"/>
      <w:r w:rsidR="00E066EC">
        <w:t xml:space="preserve"> key(stu_</w:t>
      </w:r>
      <w:proofErr w:type="gramStart"/>
      <w:r w:rsidR="00E066EC">
        <w:t>id,course</w:t>
      </w:r>
      <w:proofErr w:type="gramEnd"/>
      <w:r w:rsidR="00E066EC">
        <w:t>_id);</w:t>
      </w:r>
    </w:p>
    <w:p w14:paraId="1C2109ED" w14:textId="179CA330" w:rsidR="00A07996" w:rsidRDefault="00000000">
      <w:r>
        <w:t>71. Find total salary city-</w:t>
      </w:r>
      <w:proofErr w:type="gramStart"/>
      <w:r>
        <w:t>wise.</w:t>
      </w:r>
      <w:r w:rsidR="00E066EC">
        <w:t>-</w:t>
      </w:r>
      <w:proofErr w:type="gramEnd"/>
      <w:r w:rsidR="00E066EC">
        <w:t xml:space="preserve">&gt; selct </w:t>
      </w:r>
      <w:proofErr w:type="gramStart"/>
      <w:r w:rsidR="00E066EC">
        <w:t>city,sum</w:t>
      </w:r>
      <w:proofErr w:type="gramEnd"/>
      <w:r w:rsidR="00E066EC">
        <w:t xml:space="preserve">(salary) from </w:t>
      </w:r>
      <w:proofErr w:type="gramStart"/>
      <w:r w:rsidR="00E066EC">
        <w:t>employees</w:t>
      </w:r>
      <w:proofErr w:type="gramEnd"/>
      <w:r w:rsidR="00E066EC">
        <w:t xml:space="preserve"> group by city;</w:t>
      </w:r>
    </w:p>
    <w:p w14:paraId="3A867BDD" w14:textId="631146AC" w:rsidR="00A07996" w:rsidRDefault="00000000" w:rsidP="00E066EC">
      <w:pPr>
        <w:tabs>
          <w:tab w:val="left" w:pos="6787"/>
        </w:tabs>
      </w:pPr>
      <w:r>
        <w:lastRenderedPageBreak/>
        <w:t xml:space="preserve">72. Display the most recently joined </w:t>
      </w:r>
      <w:proofErr w:type="gramStart"/>
      <w:r>
        <w:t>employee.</w:t>
      </w:r>
      <w:r w:rsidR="00E066EC">
        <w:t>-</w:t>
      </w:r>
      <w:proofErr w:type="gramEnd"/>
      <w:r w:rsidR="00E066EC">
        <w:t xml:space="preserve">&gt; slect </w:t>
      </w:r>
      <w:proofErr w:type="gramStart"/>
      <w:r w:rsidR="00E066EC">
        <w:t>name,joining</w:t>
      </w:r>
      <w:proofErr w:type="gramEnd"/>
      <w:r w:rsidR="00E066EC">
        <w:t xml:space="preserve">_date from </w:t>
      </w:r>
      <w:proofErr w:type="gramStart"/>
      <w:r w:rsidR="00E066EC">
        <w:t>employees</w:t>
      </w:r>
      <w:proofErr w:type="gramEnd"/>
      <w:r w:rsidR="00E066EC">
        <w:t xml:space="preserve"> order by joining_date desc limit 5;</w:t>
      </w:r>
    </w:p>
    <w:p w14:paraId="544A964D" w14:textId="362633E8" w:rsidR="00A07996" w:rsidRDefault="00000000">
      <w:r>
        <w:t xml:space="preserve">73. Round employee salaries to nearest </w:t>
      </w:r>
      <w:proofErr w:type="gramStart"/>
      <w:r>
        <w:t>thousand.</w:t>
      </w:r>
      <w:r w:rsidR="0021271C">
        <w:t>-</w:t>
      </w:r>
      <w:proofErr w:type="gramEnd"/>
      <w:r w:rsidR="0021271C">
        <w:t>&gt; selct round(</w:t>
      </w:r>
      <w:proofErr w:type="gramStart"/>
      <w:r w:rsidR="0021271C">
        <w:t>salary,-3)from</w:t>
      </w:r>
      <w:proofErr w:type="gramEnd"/>
      <w:r w:rsidR="0021271C">
        <w:t xml:space="preserve"> employees;</w:t>
      </w:r>
    </w:p>
    <w:p w14:paraId="4C74F55E" w14:textId="1C342E0D" w:rsidR="00A07996" w:rsidRDefault="00000000">
      <w:r>
        <w:t>74. Display employees whose names end with 'a</w:t>
      </w:r>
      <w:proofErr w:type="gramStart"/>
      <w:r>
        <w:t>'.</w:t>
      </w:r>
      <w:r w:rsidR="0021271C">
        <w:t>-</w:t>
      </w:r>
      <w:proofErr w:type="gramEnd"/>
      <w:r w:rsidR="0021271C">
        <w:t>&gt; select name from employees where name like ‘%a’;</w:t>
      </w:r>
    </w:p>
    <w:p w14:paraId="3DF5F87B" w14:textId="75236C75" w:rsidR="00A07996" w:rsidRDefault="00000000">
      <w:r>
        <w:t>75. Display order details with total amount (quantity × price</w:t>
      </w:r>
      <w:proofErr w:type="gramStart"/>
      <w:r>
        <w:t>).</w:t>
      </w:r>
      <w:r w:rsidR="0021271C">
        <w:t>-</w:t>
      </w:r>
      <w:proofErr w:type="gramEnd"/>
      <w:r w:rsidR="0021271C">
        <w:t>&gt; selct ord_</w:t>
      </w:r>
      <w:proofErr w:type="gramStart"/>
      <w:r w:rsidR="0021271C">
        <w:t>name,ord</w:t>
      </w:r>
      <w:proofErr w:type="gramEnd"/>
      <w:r w:rsidR="0021271C">
        <w:t>_</w:t>
      </w:r>
      <w:proofErr w:type="gramStart"/>
      <w:r w:rsidR="0021271C">
        <w:t>quanity,ord</w:t>
      </w:r>
      <w:proofErr w:type="gramEnd"/>
      <w:r w:rsidR="0021271C">
        <w:t>_</w:t>
      </w:r>
      <w:proofErr w:type="gramStart"/>
      <w:r w:rsidR="0021271C">
        <w:t>price,(</w:t>
      </w:r>
      <w:proofErr w:type="gramEnd"/>
      <w:r w:rsidR="0021271C">
        <w:t>ord_quanity*ord_price) from employees;</w:t>
      </w:r>
    </w:p>
    <w:p w14:paraId="204A5EA7" w14:textId="63C0A321" w:rsidR="00A07996" w:rsidRDefault="00000000">
      <w:r>
        <w:t xml:space="preserve">76. Delete all records from Orders without dropping the </w:t>
      </w:r>
      <w:proofErr w:type="gramStart"/>
      <w:r>
        <w:t>table.</w:t>
      </w:r>
      <w:r w:rsidR="0021271C">
        <w:t>-</w:t>
      </w:r>
      <w:proofErr w:type="gramEnd"/>
      <w:r w:rsidR="0021271C">
        <w:t>&gt; truncate table orders</w:t>
      </w:r>
    </w:p>
    <w:p w14:paraId="601DE995" w14:textId="77777777" w:rsidR="00A07996" w:rsidRDefault="00000000">
      <w:r>
        <w:t>77. Find department with highest average salary.</w:t>
      </w:r>
    </w:p>
    <w:p w14:paraId="7696ECD1" w14:textId="5C7B6A87" w:rsidR="00A07996" w:rsidRDefault="00000000">
      <w:r>
        <w:t xml:space="preserve">78. Create Interns table and later drop a </w:t>
      </w:r>
      <w:proofErr w:type="gramStart"/>
      <w:r>
        <w:t>column.</w:t>
      </w:r>
      <w:r w:rsidR="0021271C">
        <w:t>-</w:t>
      </w:r>
      <w:proofErr w:type="gramEnd"/>
      <w:r w:rsidR="0021271C">
        <w:t xml:space="preserve">&gt; create table </w:t>
      </w:r>
      <w:proofErr w:type="gramStart"/>
      <w:r w:rsidR="0021271C">
        <w:t>inters(</w:t>
      </w:r>
      <w:proofErr w:type="gramEnd"/>
      <w:r w:rsidR="0021271C">
        <w:t>cou</w:t>
      </w:r>
      <w:r w:rsidR="0021271C">
        <w:br/>
        <w:t xml:space="preserve">_id </w:t>
      </w:r>
      <w:proofErr w:type="gramStart"/>
      <w:r w:rsidR="0021271C">
        <w:t>varchar(</w:t>
      </w:r>
      <w:proofErr w:type="gramEnd"/>
      <w:r w:rsidR="0021271C">
        <w:t>50);</w:t>
      </w:r>
    </w:p>
    <w:p w14:paraId="3263EA78" w14:textId="286DC325" w:rsidR="0021271C" w:rsidRDefault="0021271C">
      <w:r>
        <w:t xml:space="preserve">Drop: alter table inters drop </w:t>
      </w:r>
      <w:r w:rsidR="006526F9">
        <w:t>column cou_id;</w:t>
      </w:r>
    </w:p>
    <w:p w14:paraId="3D6BF887" w14:textId="77EE22E6" w:rsidR="006526F9" w:rsidRDefault="00000000">
      <w:r>
        <w:t xml:space="preserve">79. Display first five </w:t>
      </w:r>
      <w:proofErr w:type="gramStart"/>
      <w:r>
        <w:t>employees.</w:t>
      </w:r>
      <w:r w:rsidR="006526F9">
        <w:t>-</w:t>
      </w:r>
      <w:proofErr w:type="gramEnd"/>
      <w:r w:rsidR="006526F9">
        <w:t>&gt; slect *from employees limit5;</w:t>
      </w:r>
    </w:p>
    <w:p w14:paraId="27EDFDF3" w14:textId="77777777" w:rsidR="00A07996" w:rsidRDefault="00000000">
      <w:r>
        <w:t>80. Display employees belonging to IT or Finance.</w:t>
      </w:r>
    </w:p>
    <w:p w14:paraId="024836EE" w14:textId="03CB6DC5" w:rsidR="006526F9" w:rsidRDefault="00000000">
      <w:r>
        <w:t xml:space="preserve">81. Count female </w:t>
      </w:r>
      <w:proofErr w:type="gramStart"/>
      <w:r>
        <w:t>employees.</w:t>
      </w:r>
      <w:r w:rsidR="006526F9">
        <w:t>-</w:t>
      </w:r>
      <w:proofErr w:type="gramEnd"/>
      <w:r w:rsidR="006526F9">
        <w:t xml:space="preserve">&gt; selct </w:t>
      </w:r>
      <w:proofErr w:type="gramStart"/>
      <w:r w:rsidR="006526F9">
        <w:t>count(</w:t>
      </w:r>
      <w:proofErr w:type="gramEnd"/>
      <w:r w:rsidR="006526F9">
        <w:t>*) from employees where gender=’female’;</w:t>
      </w:r>
    </w:p>
    <w:p w14:paraId="1860FB5D" w14:textId="3C53C293" w:rsidR="00A07996" w:rsidRDefault="00000000">
      <w:r>
        <w:t>82. Count orders placed in February 2024.</w:t>
      </w:r>
      <w:r w:rsidR="006526F9">
        <w:t xml:space="preserve">-&gt;selcect </w:t>
      </w:r>
      <w:proofErr w:type="gramStart"/>
      <w:r w:rsidR="006526F9">
        <w:t>count(</w:t>
      </w:r>
      <w:proofErr w:type="gramEnd"/>
      <w:r w:rsidR="006526F9">
        <w:t>*) from employees where ord_place between ‘2024-02-01’ and ‘2024-02-28’;</w:t>
      </w:r>
    </w:p>
    <w:p w14:paraId="5B97DF99" w14:textId="7B896DBC" w:rsidR="00A07996" w:rsidRDefault="00000000">
      <w:r>
        <w:t xml:space="preserve">83. Display highest-paid employee from each </w:t>
      </w:r>
      <w:proofErr w:type="gramStart"/>
      <w:r>
        <w:t>department.</w:t>
      </w:r>
      <w:r w:rsidR="006526F9">
        <w:t>-</w:t>
      </w:r>
      <w:proofErr w:type="gramEnd"/>
      <w:r w:rsidR="006526F9">
        <w:t xml:space="preserve">&gt; </w:t>
      </w:r>
    </w:p>
    <w:p w14:paraId="6C69CEFD" w14:textId="77777777" w:rsidR="00A07996" w:rsidRDefault="00000000">
      <w:r>
        <w:t>84. Modify size of a VARCHAR column.</w:t>
      </w:r>
    </w:p>
    <w:p w14:paraId="3236BB05" w14:textId="77777777" w:rsidR="00A07996" w:rsidRDefault="00000000">
      <w:r>
        <w:t>85. Display customers who placed more than one order.</w:t>
      </w:r>
    </w:p>
    <w:p w14:paraId="78B17313" w14:textId="77777777" w:rsidR="00A07996" w:rsidRDefault="00000000">
      <w:r>
        <w:t>86. Display unique cities from Employees.</w:t>
      </w:r>
    </w:p>
    <w:p w14:paraId="4A988BF3" w14:textId="77777777" w:rsidR="00A07996" w:rsidRDefault="00000000">
      <w:r>
        <w:t>87. Create a table with a DEFAULT constraint.</w:t>
      </w:r>
    </w:p>
    <w:p w14:paraId="593DC06B" w14:textId="77777777" w:rsidR="00A07996" w:rsidRDefault="00000000">
      <w:r>
        <w:t>88. Display employees whose salary is not between 40000 and 60000.</w:t>
      </w:r>
    </w:p>
    <w:p w14:paraId="310BAC3A" w14:textId="77777777" w:rsidR="00A07996" w:rsidRDefault="00000000">
      <w:r>
        <w:t>89. Find total quantity sold across all orders.</w:t>
      </w:r>
    </w:p>
    <w:p w14:paraId="27DB015E" w14:textId="77777777" w:rsidR="00A07996" w:rsidRDefault="00000000">
      <w:r>
        <w:t>90. Sort employee names alphabetically.</w:t>
      </w:r>
    </w:p>
    <w:p w14:paraId="17D033E4" w14:textId="77777777" w:rsidR="00A07996" w:rsidRDefault="00000000">
      <w:r>
        <w:t>91. Find city with highest employee count.</w:t>
      </w:r>
    </w:p>
    <w:p w14:paraId="296362E8" w14:textId="6323543B" w:rsidR="00A07996" w:rsidRDefault="00000000" w:rsidP="00FD0CA9">
      <w:pPr>
        <w:tabs>
          <w:tab w:val="left" w:pos="6888"/>
        </w:tabs>
      </w:pPr>
      <w:r>
        <w:t>92. Display employees hired before 2022.</w:t>
      </w:r>
      <w:r w:rsidR="00FD0CA9">
        <w:t xml:space="preserve">-&gt; slect </w:t>
      </w:r>
      <w:proofErr w:type="gramStart"/>
      <w:r w:rsidR="00FD0CA9">
        <w:t>name,joining</w:t>
      </w:r>
      <w:proofErr w:type="gramEnd"/>
      <w:r w:rsidR="00FD0CA9">
        <w:t>_date from em</w:t>
      </w:r>
      <w:r w:rsidR="00FD0CA9">
        <w:tab/>
      </w:r>
    </w:p>
    <w:p w14:paraId="6A44A8A9" w14:textId="3CED83FD" w:rsidR="00FD0CA9" w:rsidRDefault="00FD0CA9">
      <w:r>
        <w:t>Ployees where year(joining_</w:t>
      </w:r>
      <w:proofErr w:type="gramStart"/>
      <w:r>
        <w:t>date)&lt;</w:t>
      </w:r>
      <w:proofErr w:type="gramEnd"/>
      <w:r>
        <w:t>2022;</w:t>
      </w:r>
    </w:p>
    <w:p w14:paraId="64D63725" w14:textId="3B0FDAAB" w:rsidR="00A07996" w:rsidRDefault="00000000">
      <w:r>
        <w:lastRenderedPageBreak/>
        <w:t>93. Create Library table with PRIMARY KEY and UNIQUE constraints.</w:t>
      </w:r>
    </w:p>
    <w:p w14:paraId="090E709E" w14:textId="4060F54D" w:rsidR="00A07996" w:rsidRDefault="00000000" w:rsidP="00824665">
      <w:r>
        <w:t xml:space="preserve">94. Find difference between highest and lowest </w:t>
      </w:r>
      <w:proofErr w:type="gramStart"/>
      <w:r>
        <w:t>salary.</w:t>
      </w:r>
      <w:r w:rsidR="00824665">
        <w:t>-</w:t>
      </w:r>
      <w:proofErr w:type="gramEnd"/>
      <w:r w:rsidR="00824665">
        <w:t>&gt;</w:t>
      </w:r>
      <w:r w:rsidR="00824665" w:rsidRPr="00824665">
        <w:t xml:space="preserve"> </w:t>
      </w:r>
      <w:r w:rsidR="00D15265">
        <w:t>select</w:t>
      </w:r>
      <w:r w:rsidR="00824665">
        <w:t xml:space="preserve"> (</w:t>
      </w:r>
      <w:r w:rsidR="00D15265">
        <w:t>max</w:t>
      </w:r>
      <w:r w:rsidR="00824665">
        <w:t xml:space="preserve">(salary) - </w:t>
      </w:r>
      <w:r w:rsidR="00D15265">
        <w:t>min</w:t>
      </w:r>
      <w:r w:rsidR="00824665">
        <w:t>(salary</w:t>
      </w:r>
      <w:proofErr w:type="gramStart"/>
      <w:r w:rsidR="00824665">
        <w:t>))</w:t>
      </w:r>
      <w:r w:rsidR="00D15265">
        <w:t>from</w:t>
      </w:r>
      <w:proofErr w:type="gramEnd"/>
      <w:r w:rsidR="00D15265">
        <w:t xml:space="preserve"> employees</w:t>
      </w:r>
      <w:r w:rsidR="00824665">
        <w:t>;</w:t>
      </w:r>
    </w:p>
    <w:p w14:paraId="0A031FA3" w14:textId="565E9680" w:rsidR="00A07996" w:rsidRDefault="00000000" w:rsidP="00824665">
      <w:r>
        <w:t xml:space="preserve">95. Practice LIMIT and OFFSET using Orders </w:t>
      </w:r>
      <w:proofErr w:type="gramStart"/>
      <w:r>
        <w:t>table.</w:t>
      </w:r>
      <w:r w:rsidR="00824665">
        <w:t>-</w:t>
      </w:r>
      <w:proofErr w:type="gramEnd"/>
      <w:r w:rsidR="00824665">
        <w:t>&gt;</w:t>
      </w:r>
      <w:r w:rsidR="00824665" w:rsidRPr="00824665">
        <w:t xml:space="preserve"> </w:t>
      </w:r>
      <w:r w:rsidR="00824665">
        <w:t>SELECT *FROM Orders ORDER BY order_id LIMIT 5 OFFSET 10;</w:t>
      </w:r>
    </w:p>
    <w:p w14:paraId="34E17992" w14:textId="77777777" w:rsidR="00A07996" w:rsidRDefault="00000000">
      <w:r>
        <w:t>96. Count departments that currently have employees.</w:t>
      </w:r>
    </w:p>
    <w:p w14:paraId="4901A936" w14:textId="77777777" w:rsidR="00A07996" w:rsidRDefault="00000000">
      <w:r>
        <w:t>97. Display employee details with manager names using JOIN.</w:t>
      </w:r>
    </w:p>
    <w:p w14:paraId="4C4EF7E4" w14:textId="75FFAB59" w:rsidR="00824665" w:rsidRDefault="00000000" w:rsidP="00824665">
      <w:pPr>
        <w:tabs>
          <w:tab w:val="left" w:pos="5220"/>
        </w:tabs>
      </w:pPr>
      <w:r>
        <w:t>98. Create a copy of Orders table structure only.</w:t>
      </w:r>
      <w:r w:rsidR="00824665" w:rsidRPr="00824665">
        <w:t xml:space="preserve"> </w:t>
      </w:r>
      <w:r w:rsidR="00824665">
        <w:t>CREATE TABLE Orders_Copy</w:t>
      </w:r>
    </w:p>
    <w:p w14:paraId="5FC547EB" w14:textId="0C88C524" w:rsidR="00A07996" w:rsidRDefault="00824665" w:rsidP="00824665">
      <w:pPr>
        <w:tabs>
          <w:tab w:val="left" w:pos="5220"/>
        </w:tabs>
      </w:pPr>
      <w:r>
        <w:t>LIKE Orders;-&gt;</w:t>
      </w:r>
    </w:p>
    <w:p w14:paraId="3E1F741B" w14:textId="4B0C7790" w:rsidR="00824665" w:rsidRDefault="00000000" w:rsidP="00824665">
      <w:r>
        <w:t xml:space="preserve">99. Display employees whose names contain exactly 5 </w:t>
      </w:r>
      <w:proofErr w:type="gramStart"/>
      <w:r>
        <w:t>characters.</w:t>
      </w:r>
      <w:r w:rsidR="00824665">
        <w:t>-</w:t>
      </w:r>
      <w:proofErr w:type="gramEnd"/>
      <w:r w:rsidR="00824665">
        <w:t>&gt;</w:t>
      </w:r>
      <w:r w:rsidR="00824665" w:rsidRPr="00824665">
        <w:t xml:space="preserve"> </w:t>
      </w:r>
      <w:r w:rsidR="00824665">
        <w:t>SELECT emp_name</w:t>
      </w:r>
    </w:p>
    <w:p w14:paraId="2E64F144" w14:textId="7C5F10E8" w:rsidR="00A07996" w:rsidRDefault="00824665" w:rsidP="00824665">
      <w:r>
        <w:t xml:space="preserve">FROM Employees WHERE </w:t>
      </w:r>
      <w:proofErr w:type="gramStart"/>
      <w:r>
        <w:t>LENGTH(</w:t>
      </w:r>
      <w:proofErr w:type="gramEnd"/>
      <w:r>
        <w:t>emp_name) = 5;</w:t>
      </w:r>
    </w:p>
    <w:p w14:paraId="718890F2" w14:textId="390E3FC6" w:rsidR="00A07996" w:rsidRDefault="00000000">
      <w:r>
        <w:t xml:space="preserve">100. Drop a column from an existing </w:t>
      </w:r>
      <w:proofErr w:type="gramStart"/>
      <w:r>
        <w:t>table.</w:t>
      </w:r>
      <w:r w:rsidR="00824665">
        <w:t>-</w:t>
      </w:r>
      <w:proofErr w:type="gramEnd"/>
      <w:r w:rsidR="00824665">
        <w:t>&gt; alter table employees drop clomn city;</w:t>
      </w:r>
    </w:p>
    <w:sectPr w:rsidR="00A0799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7941C" w14:textId="77777777" w:rsidR="00DC680C" w:rsidRDefault="00DC680C">
      <w:pPr>
        <w:spacing w:line="240" w:lineRule="auto"/>
      </w:pPr>
      <w:r>
        <w:separator/>
      </w:r>
    </w:p>
  </w:endnote>
  <w:endnote w:type="continuationSeparator" w:id="0">
    <w:p w14:paraId="5F759AE6" w14:textId="77777777" w:rsidR="00DC680C" w:rsidRDefault="00DC68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E8E83" w14:textId="77777777" w:rsidR="00DC680C" w:rsidRDefault="00DC680C">
      <w:pPr>
        <w:spacing w:after="0"/>
      </w:pPr>
      <w:r>
        <w:separator/>
      </w:r>
    </w:p>
  </w:footnote>
  <w:footnote w:type="continuationSeparator" w:id="0">
    <w:p w14:paraId="608FF0DC" w14:textId="77777777" w:rsidR="00DC680C" w:rsidRDefault="00DC680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4B1247DB"/>
    <w:multiLevelType w:val="hybridMultilevel"/>
    <w:tmpl w:val="025E4B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4200241">
    <w:abstractNumId w:val="5"/>
  </w:num>
  <w:num w:numId="2" w16cid:durableId="2079282104">
    <w:abstractNumId w:val="3"/>
  </w:num>
  <w:num w:numId="3" w16cid:durableId="1831020228">
    <w:abstractNumId w:val="2"/>
  </w:num>
  <w:num w:numId="4" w16cid:durableId="1776636607">
    <w:abstractNumId w:val="4"/>
  </w:num>
  <w:num w:numId="5" w16cid:durableId="773398289">
    <w:abstractNumId w:val="1"/>
  </w:num>
  <w:num w:numId="6" w16cid:durableId="1096831504">
    <w:abstractNumId w:val="0"/>
  </w:num>
  <w:num w:numId="7" w16cid:durableId="14053005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993"/>
    <w:rsid w:val="0015074B"/>
    <w:rsid w:val="001D4BA2"/>
    <w:rsid w:val="0021271C"/>
    <w:rsid w:val="00275881"/>
    <w:rsid w:val="0029639D"/>
    <w:rsid w:val="002F401E"/>
    <w:rsid w:val="00326F90"/>
    <w:rsid w:val="003B6C40"/>
    <w:rsid w:val="005031DD"/>
    <w:rsid w:val="005E3C49"/>
    <w:rsid w:val="006146B9"/>
    <w:rsid w:val="00616F1E"/>
    <w:rsid w:val="006526F9"/>
    <w:rsid w:val="006777A4"/>
    <w:rsid w:val="006A1F19"/>
    <w:rsid w:val="006D0CE9"/>
    <w:rsid w:val="00754363"/>
    <w:rsid w:val="00795C31"/>
    <w:rsid w:val="00824665"/>
    <w:rsid w:val="00845854"/>
    <w:rsid w:val="00A07996"/>
    <w:rsid w:val="00A8642A"/>
    <w:rsid w:val="00A87DEC"/>
    <w:rsid w:val="00AA1D8D"/>
    <w:rsid w:val="00B02CD9"/>
    <w:rsid w:val="00B47730"/>
    <w:rsid w:val="00C21F1B"/>
    <w:rsid w:val="00C30550"/>
    <w:rsid w:val="00C930EF"/>
    <w:rsid w:val="00CB0664"/>
    <w:rsid w:val="00CB6B59"/>
    <w:rsid w:val="00CF24A7"/>
    <w:rsid w:val="00D15265"/>
    <w:rsid w:val="00DC680C"/>
    <w:rsid w:val="00E066EC"/>
    <w:rsid w:val="00EB19ED"/>
    <w:rsid w:val="00ED0BB3"/>
    <w:rsid w:val="00F31279"/>
    <w:rsid w:val="00FC693F"/>
    <w:rsid w:val="00FD0CA9"/>
    <w:rsid w:val="1C154BD6"/>
    <w:rsid w:val="32B73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E7A165"/>
  <w14:defaultImageDpi w14:val="300"/>
  <w15:docId w15:val="{CCF6C352-3AA5-47A3-B8B4-88A88B7D3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/>
    <w:lsdException w:name="Medium List 2" w:uiPriority="66"/>
    <w:lsdException w:name="Medium Grid 1" w:uiPriority="67" w:qFormat="1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/>
    <w:lsdException w:name="Medium Grid 1 Accent 2" w:uiPriority="67" w:qFormat="1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 w:qFormat="1"/>
    <w:lsdException w:name="Medium Shading 2 Accent 6" w:uiPriority="64"/>
    <w:lsdException w:name="Medium List 1 Accent 6" w:uiPriority="65" w:qFormat="1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0BB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0BB3"/>
    <w:rPr>
      <w:rFonts w:ascii="Consolas" w:hAnsi="Consolas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6</Pages>
  <Words>1398</Words>
  <Characters>7969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Hemanth kumar Thippavathi</cp:lastModifiedBy>
  <cp:revision>7</cp:revision>
  <dcterms:created xsi:type="dcterms:W3CDTF">2013-12-23T23:15:00Z</dcterms:created>
  <dcterms:modified xsi:type="dcterms:W3CDTF">2026-06-05T02:46:00Z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eyJoZGlkIjoiOTIzZmVhNmZkNjNiZmI2NWM1YTdlNzZhM2YwMDIxNTMifQ==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017633786C114296A72003332974EC1D_12</vt:lpwstr>
  </property>
</Properties>
</file>